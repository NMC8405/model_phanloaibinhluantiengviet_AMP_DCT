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BCC74" w14:textId="77777777" w:rsidR="00787A5D" w:rsidRDefault="00753598">
      <w:pPr>
        <w:pStyle w:val="tablecolhead"/>
        <w:widowControl w:val="0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:</w:t>
      </w:r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Đã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thêm</w:t>
      </w:r>
      <w:proofErr w:type="spellEnd"/>
      <w:r>
        <w:rPr>
          <w:b w:val="0"/>
          <w:bCs w:val="0"/>
        </w:rPr>
        <w:t xml:space="preserve"> Cross-Attention)</w:t>
      </w:r>
    </w:p>
    <w:p w14:paraId="74B2ADA4" w14:textId="77777777" w:rsidR="00787A5D" w:rsidRDefault="00753598">
      <w:pPr>
        <w:pStyle w:val="tablecolhead"/>
        <w:widowControl w:val="0"/>
      </w:pPr>
      <w:r>
        <w:rPr>
          <w:noProof/>
        </w:rPr>
        <w:drawing>
          <wp:inline distT="0" distB="0" distL="114300" distR="114300">
            <wp:extent cx="5187315" cy="6047105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2BE1A" w14:textId="77777777" w:rsidR="00787A5D" w:rsidRDefault="00787A5D">
      <w:pPr>
        <w:pStyle w:val="tablecolhead"/>
        <w:widowControl w:val="0"/>
      </w:pPr>
    </w:p>
    <w:p w14:paraId="3A02C37A" w14:textId="77777777" w:rsidR="00787A5D" w:rsidRDefault="00787A5D">
      <w:pPr>
        <w:pStyle w:val="tablecolhead"/>
        <w:widowControl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787A5D" w14:paraId="4C30A49B" w14:textId="77777777">
        <w:tc>
          <w:tcPr>
            <w:tcW w:w="85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shd w:val="clear" w:color="auto" w:fill="F2F2F2" w:themeFill="background1" w:themeFillShade="F2"/>
          </w:tcPr>
          <w:p w14:paraId="4899B7E5" w14:textId="77777777" w:rsidR="00787A5D" w:rsidRDefault="00753598">
            <w:pPr>
              <w:pStyle w:val="tablecolhead"/>
            </w:pP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1: Adaptive</w:t>
            </w:r>
            <w:r>
              <w:t xml:space="preserve"> Cross-Attention</w:t>
            </w:r>
            <w:r>
              <w:t xml:space="preserve"> Metadata-aware </w:t>
            </w:r>
            <w:proofErr w:type="spellStart"/>
            <w:r>
              <w:t>PhoBERT</w:t>
            </w:r>
            <w:proofErr w:type="spellEnd"/>
            <w:r>
              <w:t xml:space="preserve"> (A</w:t>
            </w:r>
            <w:r>
              <w:t>CA</w:t>
            </w:r>
            <w:r>
              <w:t>MP)</w:t>
            </w:r>
          </w:p>
        </w:tc>
      </w:tr>
      <w:tr w:rsidR="00787A5D" w14:paraId="2EDA1AB1" w14:textId="77777777">
        <w:tc>
          <w:tcPr>
            <w:tcW w:w="85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0127B50A" w14:textId="77777777" w:rsidR="00787A5D" w:rsidRDefault="00753598">
            <w:pPr>
              <w:pStyle w:val="tablecolsubhead"/>
              <w:jc w:val="left"/>
            </w:pPr>
            <w:r>
              <w:t xml:space="preserve">Input:  </w:t>
            </w:r>
          </w:p>
          <w:p w14:paraId="6B58F53B" w14:textId="77777777" w:rsidR="00787A5D" w:rsidRDefault="00753598">
            <w:pPr>
              <w:pStyle w:val="tablecopy"/>
              <w:ind w:firstLineChars="125" w:firstLine="200"/>
            </w:pPr>
            <w:r>
              <w:t xml:space="preserve">Văn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ng</w:t>
            </w:r>
            <w:proofErr w:type="spellEnd"/>
            <w:r>
              <w:t xml:space="preserve"> Vi</w:t>
            </w:r>
            <w:r>
              <w:t>ệ</w:t>
            </w:r>
            <w:r>
              <w:t xml:space="preserve">t </w:t>
            </w:r>
            <w:proofErr w:type="spellStart"/>
            <w:r>
              <w:t>đã</w:t>
            </w:r>
            <w:proofErr w:type="spellEnd"/>
            <w:r>
              <w:t xml:space="preserve"> qua Word Segmentation: S;</w:t>
            </w:r>
          </w:p>
          <w:p w14:paraId="4EC4C5E8" w14:textId="77777777" w:rsidR="00787A5D" w:rsidRDefault="00753598">
            <w:pPr>
              <w:pStyle w:val="tablecopy"/>
              <w:ind w:firstLineChars="125" w:firstLine="200"/>
            </w:pPr>
            <w:r>
              <w:t xml:space="preserve">Vector metadata: </w:t>
            </w:r>
            <w:proofErr w:type="spellStart"/>
            <w:r>
              <w:t>x_meta</w:t>
            </w:r>
            <w:proofErr w:type="spellEnd"/>
            <w:r>
              <w:t xml:space="preserve"> = (rating, </w:t>
            </w:r>
            <w:proofErr w:type="spellStart"/>
            <w:r>
              <w:t>num_likes</w:t>
            </w:r>
            <w:proofErr w:type="spellEnd"/>
            <w:r>
              <w:t>, quality);</w:t>
            </w:r>
          </w:p>
          <w:p w14:paraId="6DE922D4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max_len</w:t>
            </w:r>
            <w:proofErr w:type="spellEnd"/>
            <w:r>
              <w:t>;</w:t>
            </w:r>
          </w:p>
          <w:p w14:paraId="23EA1F25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r>
              <w:t>ớ</w:t>
            </w:r>
            <w:r>
              <w:t>c</w:t>
            </w:r>
            <w:proofErr w:type="spellEnd"/>
            <w:r>
              <w:t xml:space="preserve"> kernel: F = {f₁, f₂, …, </w:t>
            </w:r>
            <w:proofErr w:type="spellStart"/>
            <w:r>
              <w:t>f_K</w:t>
            </w:r>
            <w:proofErr w:type="spellEnd"/>
            <w:r>
              <w:t>} (</w:t>
            </w:r>
            <w:proofErr w:type="spellStart"/>
            <w:r>
              <w:t>m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{2, 3, 4, 5});</w:t>
            </w:r>
          </w:p>
          <w:p w14:paraId="67B9994B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filter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kernel: </w:t>
            </w:r>
            <w:proofErr w:type="spellStart"/>
            <w:r>
              <w:t>nf</w:t>
            </w:r>
            <w:proofErr w:type="spellEnd"/>
            <w:r>
              <w:t xml:space="preserve"> (</w:t>
            </w:r>
            <w:proofErr w:type="spellStart"/>
            <w:r>
              <w:t>m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128);</w:t>
            </w:r>
          </w:p>
          <w:p w14:paraId="563ABDB1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metadata: </w:t>
            </w:r>
            <w:proofErr w:type="spellStart"/>
            <w:r>
              <w:t>N</w:t>
            </w:r>
            <w:r>
              <w:rPr>
                <w:vertAlign w:val="subscript"/>
              </w:rPr>
              <w:t>f</w:t>
            </w:r>
            <w:proofErr w:type="spellEnd"/>
            <w:r>
              <w:t xml:space="preserve"> = 3; </w:t>
            </w:r>
            <w:proofErr w:type="spellStart"/>
            <w:r>
              <w:t>Chi</w:t>
            </w:r>
            <w:r>
              <w:t>ề</w:t>
            </w:r>
            <w:r>
              <w:t>u</w:t>
            </w:r>
            <w:proofErr w:type="spellEnd"/>
            <w:r>
              <w:t xml:space="preserve"> embedding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>: d</w:t>
            </w:r>
            <w:r>
              <w:rPr>
                <w:vertAlign w:val="subscript"/>
              </w:rPr>
              <w:t>f</w:t>
            </w:r>
            <w:r>
              <w:t xml:space="preserve"> = 32;</w:t>
            </w:r>
          </w:p>
          <w:p w14:paraId="2A2F3459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Chi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Cross-attention: </w:t>
            </w:r>
            <w:proofErr w:type="spellStart"/>
            <w:r>
              <w:t>d</w:t>
            </w:r>
            <w:r>
              <w:rPr>
                <w:vertAlign w:val="subscript"/>
              </w:rPr>
              <w:t>CA</w:t>
            </w:r>
            <w:proofErr w:type="spellEnd"/>
            <w:r>
              <w:t xml:space="preserve"> = 128;</w:t>
            </w:r>
          </w:p>
          <w:p w14:paraId="268C1B46" w14:textId="77777777" w:rsidR="00787A5D" w:rsidRDefault="00753598">
            <w:pPr>
              <w:pStyle w:val="tablecopy"/>
              <w:ind w:firstLineChars="125" w:firstLine="200"/>
            </w:pPr>
            <w:r>
              <w:t xml:space="preserve">Tham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gate: α</w:t>
            </w:r>
            <w:r>
              <w:rPr>
                <w:vertAlign w:val="subscript"/>
              </w:rPr>
              <w:t>max</w:t>
            </w:r>
            <w:r>
              <w:t xml:space="preserve"> (gate ca</w:t>
            </w:r>
            <w:r>
              <w:t xml:space="preserve">p), </w:t>
            </w:r>
            <w:proofErr w:type="spellStart"/>
            <w:r>
              <w:t>λ</w:t>
            </w:r>
            <w:r>
              <w:rPr>
                <w:vertAlign w:val="subscript"/>
              </w:rPr>
              <w:t>reg</w:t>
            </w:r>
            <w:proofErr w:type="spellEnd"/>
            <w:r>
              <w:t xml:space="preserve"> (L</w:t>
            </w:r>
            <w:r>
              <w:rPr>
                <w:vertAlign w:val="subscript"/>
              </w:rPr>
              <w:t>1</w:t>
            </w:r>
            <w:r>
              <w:t>);</w:t>
            </w:r>
          </w:p>
          <w:p w14:paraId="67FF1C73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ớ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>: C = 3;</w:t>
            </w:r>
          </w:p>
          <w:p w14:paraId="40F367AE" w14:textId="77777777" w:rsidR="00787A5D" w:rsidRDefault="00753598">
            <w:pPr>
              <w:pStyle w:val="tablecolsubhead"/>
              <w:jc w:val="left"/>
            </w:pPr>
            <w:r>
              <w:t xml:space="preserve">Output: </w:t>
            </w:r>
          </w:p>
          <w:p w14:paraId="54DD5A5F" w14:textId="77777777" w:rsidR="00787A5D" w:rsidRDefault="00753598">
            <w:pPr>
              <w:pStyle w:val="tablecopy"/>
              <w:ind w:firstLineChars="125" w:firstLine="200"/>
            </w:pPr>
            <w:r>
              <w:t xml:space="preserve">Logits ŷ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p>
            </m:oMath>
            <w:r>
              <w:t xml:space="preserve"> (chưa qua Softmax);</w:t>
            </w:r>
          </w:p>
          <w:p w14:paraId="4AE0D863" w14:textId="77777777" w:rsidR="00787A5D" w:rsidRDefault="00753598">
            <w:pPr>
              <w:pStyle w:val="tablecopy"/>
              <w:ind w:firstLineChars="125" w:firstLine="200"/>
            </w:pPr>
            <w:r>
              <w:t xml:space="preserve">Gate score g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(0, α</w:t>
            </w:r>
            <w:r>
              <w:rPr>
                <w:vertAlign w:val="subscript"/>
              </w:rPr>
              <w:t>max</w:t>
            </w:r>
            <w:r>
              <w:t>) (</w:t>
            </w:r>
            <w:proofErr w:type="spellStart"/>
            <w:r>
              <w:t>khi</w:t>
            </w:r>
            <w:proofErr w:type="spellEnd"/>
            <w:r>
              <w:t xml:space="preserve"> training);</w:t>
            </w:r>
          </w:p>
        </w:tc>
      </w:tr>
      <w:tr w:rsidR="00787A5D" w14:paraId="095FE8EC" w14:textId="77777777">
        <w:tc>
          <w:tcPr>
            <w:tcW w:w="85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003ED225" w14:textId="77777777" w:rsidR="00787A5D" w:rsidRDefault="00753598">
            <w:pPr>
              <w:pStyle w:val="tablecolsubhead"/>
              <w:jc w:val="left"/>
            </w:pPr>
            <w:r>
              <w:t xml:space="preserve">Stage 1: </w:t>
            </w:r>
            <w:proofErr w:type="spellStart"/>
            <w:r>
              <w:t>PhoBERT</w:t>
            </w:r>
            <w:proofErr w:type="spellEnd"/>
            <w:r>
              <w:t xml:space="preserve"> Contextual Embedding  </w:t>
            </w:r>
          </w:p>
          <w:p w14:paraId="051080C1" w14:textId="77777777" w:rsidR="00787A5D" w:rsidRDefault="00753598">
            <w:pPr>
              <w:pStyle w:val="tablecopy"/>
            </w:pPr>
            <w:r>
              <w:t xml:space="preserve">1   Tokenize S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PhoBERT</w:t>
            </w:r>
            <w:proofErr w:type="spellEnd"/>
            <w:r>
              <w:t xml:space="preserve"> tokenizer, </w:t>
            </w:r>
            <w:proofErr w:type="spellStart"/>
            <w:r>
              <w:t>c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ắ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max_len</w:t>
            </w:r>
            <w:proofErr w:type="spellEnd"/>
            <w:r>
              <w:t>;</w:t>
            </w:r>
          </w:p>
          <w:p w14:paraId="65281F24" w14:textId="77777777" w:rsidR="00787A5D" w:rsidRDefault="00753598">
            <w:pPr>
              <w:pStyle w:val="tablecopy"/>
            </w:pPr>
            <w:r>
              <w:t xml:space="preserve">2   Thu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r>
              <w:t xml:space="preserve">token ids: T </w:t>
            </w:r>
            <w:proofErr w:type="spellStart"/>
            <w:r>
              <w:t>và</w:t>
            </w:r>
            <w:proofErr w:type="spellEnd"/>
            <w:r>
              <w:t xml:space="preserve"> attention mask: M;</w:t>
            </w:r>
          </w:p>
          <w:p w14:paraId="4F3F84AD" w14:textId="77777777" w:rsidR="00787A5D" w:rsidRDefault="00753598">
            <w:pPr>
              <w:pStyle w:val="tablecopy"/>
            </w:pPr>
            <w:r>
              <w:t xml:space="preserve">3    </w:t>
            </w:r>
            <w:proofErr w:type="spellStart"/>
            <w:r>
              <w:t>Đưa</w:t>
            </w:r>
            <w:proofErr w:type="spellEnd"/>
            <w:r>
              <w:t xml:space="preserve"> T </w:t>
            </w:r>
            <w:proofErr w:type="spellStart"/>
            <w:r>
              <w:t>và</w:t>
            </w:r>
            <w:proofErr w:type="spellEnd"/>
            <w:r>
              <w:t xml:space="preserve"> M qua </w:t>
            </w:r>
            <w:proofErr w:type="spellStart"/>
            <w:r>
              <w:t>PhoBERT</w:t>
            </w:r>
            <w:proofErr w:type="spellEnd"/>
            <w:r>
              <w:t xml:space="preserve">: E = </w:t>
            </w:r>
            <w:proofErr w:type="spellStart"/>
            <w:r>
              <w:t>PhoBERT</w:t>
            </w:r>
            <w:proofErr w:type="spellEnd"/>
            <w:r>
              <w:t>(T, M); (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E 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</m:sSup>
            </m:oMath>
            <w:r>
              <w:rPr>
                <w:lang w:eastAsia="zh-CN"/>
              </w:rPr>
              <w:t>)</w:t>
            </w:r>
          </w:p>
          <w:p w14:paraId="52D1B750" w14:textId="77777777" w:rsidR="00787A5D" w:rsidRDefault="00753598">
            <w:pPr>
              <w:pStyle w:val="tablecopy"/>
            </w:pPr>
            <w:r>
              <w:t xml:space="preserve">4    if </w:t>
            </w:r>
            <w:proofErr w:type="spellStart"/>
            <w:r>
              <w:t>freeze_phobert</w:t>
            </w:r>
            <w:proofErr w:type="spellEnd"/>
            <w:r>
              <w:t xml:space="preserve"> = True then</w:t>
            </w:r>
          </w:p>
          <w:p w14:paraId="5272696E" w14:textId="77777777" w:rsidR="00787A5D" w:rsidRDefault="00753598">
            <w:pPr>
              <w:pStyle w:val="tablecopy"/>
            </w:pPr>
            <w:r>
              <w:t xml:space="preserve">5    |  </w:t>
            </w:r>
            <w:proofErr w:type="spellStart"/>
            <w:r>
              <w:t>Ngưng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PhoBERT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gradient);</w:t>
            </w:r>
          </w:p>
          <w:p w14:paraId="0A4373FC" w14:textId="77777777" w:rsidR="00787A5D" w:rsidRDefault="00753598">
            <w:pPr>
              <w:pStyle w:val="tablecopy"/>
            </w:pPr>
            <w:r>
              <w:lastRenderedPageBreak/>
              <w:t>6    else</w:t>
            </w:r>
          </w:p>
          <w:p w14:paraId="58C547E9" w14:textId="77777777" w:rsidR="00787A5D" w:rsidRDefault="00753598">
            <w:pPr>
              <w:pStyle w:val="tablecopy"/>
            </w:pPr>
            <w:r>
              <w:t xml:space="preserve">7    |  Fine-tune </w:t>
            </w:r>
            <w:proofErr w:type="spellStart"/>
            <w:r>
              <w:t>PhoBERT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learning rate </w:t>
            </w:r>
            <w:proofErr w:type="spellStart"/>
            <w:r>
              <w:t>nh</w:t>
            </w:r>
            <w:r>
              <w:t>ỏ</w:t>
            </w:r>
            <w:proofErr w:type="spellEnd"/>
            <w:r>
              <w:t xml:space="preserve"> (</w:t>
            </w:r>
            <w:proofErr w:type="spellStart"/>
            <w:r>
              <w:t>lr_pho</w:t>
            </w:r>
            <w:r>
              <w:t>bert</w:t>
            </w:r>
            <w:proofErr w:type="spellEnd"/>
            <w:r>
              <w:t xml:space="preserve"> = 2×10⁻⁵);</w:t>
            </w:r>
          </w:p>
          <w:p w14:paraId="2364ACC8" w14:textId="77777777" w:rsidR="00787A5D" w:rsidRDefault="00753598">
            <w:pPr>
              <w:pStyle w:val="tablecolsubhead"/>
              <w:jc w:val="left"/>
            </w:pPr>
            <w:r>
              <w:t>Stage 2: Multi-kernel CNN</w:t>
            </w:r>
          </w:p>
          <w:p w14:paraId="68454726" w14:textId="77777777" w:rsidR="00787A5D" w:rsidRDefault="00753598">
            <w:pPr>
              <w:pStyle w:val="tablecopy"/>
            </w:pPr>
            <w:r>
              <w:t xml:space="preserve">8   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E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L×d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</m:sSup>
            </m:oMath>
            <w:r>
              <w:t xml:space="preserve"> đ</w:t>
            </w:r>
            <w:r>
              <w:t>ể</w:t>
            </w:r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Conv1D;</w:t>
            </w:r>
          </w:p>
          <w:p w14:paraId="44C77C7C" w14:textId="77777777" w:rsidR="00787A5D" w:rsidRDefault="00753598">
            <w:pPr>
              <w:pStyle w:val="tablecopy"/>
            </w:pPr>
            <w:r>
              <w:t xml:space="preserve">9    </w:t>
            </w:r>
            <w:proofErr w:type="spellStart"/>
            <w:r>
              <w:t>pooled_outputs</w:t>
            </w:r>
            <w:proofErr w:type="spellEnd"/>
            <w: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⊘</m:t>
              </m:r>
            </m:oMath>
            <w:r>
              <w:t>;</w:t>
            </w:r>
          </w:p>
          <w:p w14:paraId="33FF684E" w14:textId="77777777" w:rsidR="00787A5D" w:rsidRDefault="00753598">
            <w:pPr>
              <w:pStyle w:val="tablecopy"/>
            </w:pPr>
            <w:r>
              <w:t xml:space="preserve">10  for each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r>
              <w:t>ớ</w:t>
            </w:r>
            <w:r>
              <w:t>c</w:t>
            </w:r>
            <w:proofErr w:type="spellEnd"/>
            <w:r>
              <w:t xml:space="preserve"> kernel fₖ ∈ F do</w:t>
            </w:r>
          </w:p>
          <w:p w14:paraId="68514835" w14:textId="77777777" w:rsidR="00787A5D" w:rsidRDefault="00753598">
            <w:pPr>
              <w:pStyle w:val="tablecopy"/>
            </w:pPr>
            <w:r>
              <w:t>11  |  if L &lt; fₖ then</w:t>
            </w:r>
          </w:p>
          <w:p w14:paraId="114C0B39" w14:textId="77777777" w:rsidR="00787A5D" w:rsidRDefault="00753598">
            <w:pPr>
              <w:pStyle w:val="tablecopy"/>
            </w:pPr>
            <w:r>
              <w:t xml:space="preserve">12  |  |   Pad </w:t>
            </w:r>
            <w:proofErr w:type="spellStart"/>
            <w:r>
              <w:t>thêm</w:t>
            </w:r>
            <w:proofErr w:type="spellEnd"/>
            <w:r>
              <w:t xml:space="preserve"> (fₖ − L)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0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</w:t>
            </w:r>
            <w:r>
              <w:t>ố</w:t>
            </w:r>
            <w:r>
              <w:t>i</w:t>
            </w:r>
            <w:proofErr w:type="spellEnd"/>
            <w:r>
              <w:t xml:space="preserve"> X </w:t>
            </w:r>
            <w:proofErr w:type="spellStart"/>
            <w:r>
              <w:t>và</w:t>
            </w:r>
            <w:proofErr w:type="spellEnd"/>
            <w:r>
              <w:t xml:space="preserve"> M;</w:t>
            </w:r>
          </w:p>
          <w:p w14:paraId="2D5747C0" w14:textId="77777777" w:rsidR="00787A5D" w:rsidRDefault="00753598">
            <w:pPr>
              <w:pStyle w:val="tablecopy"/>
            </w:pPr>
            <w:r>
              <w:t xml:space="preserve">13  | 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ậ</w:t>
            </w:r>
            <w:r>
              <w:t>p</w:t>
            </w:r>
            <w:proofErr w:type="spellEnd"/>
            <w:r>
              <w:t xml:space="preserve">: Cₖ = Conv1D(X, </w:t>
            </w:r>
            <w:proofErr w:type="spellStart"/>
            <w:r>
              <w:t>kernel_size</w:t>
            </w:r>
            <w:proofErr w:type="spellEnd"/>
            <w:r>
              <w:t xml:space="preserve"> = fₖ) ∈ ℝ(</w:t>
            </w:r>
            <w:proofErr w:type="spellStart"/>
            <w:r>
              <w:t>nf</w:t>
            </w:r>
            <w:proofErr w:type="spellEnd"/>
            <w:r>
              <w:t xml:space="preserve"> × Lout);</w:t>
            </w:r>
          </w:p>
          <w:p w14:paraId="08685384" w14:textId="77777777" w:rsidR="00787A5D" w:rsidRDefault="00753598">
            <w:pPr>
              <w:pStyle w:val="tablecopy"/>
            </w:pPr>
            <w:r>
              <w:t xml:space="preserve">14  |  </w:t>
            </w: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batch: Cₖ = BatchNorm1D(Cₖ);</w:t>
            </w:r>
          </w:p>
          <w:p w14:paraId="25589C5D" w14:textId="77777777" w:rsidR="00787A5D" w:rsidRDefault="00753598">
            <w:pPr>
              <w:pStyle w:val="tablecopy"/>
            </w:pPr>
            <w:r>
              <w:t xml:space="preserve">15  | 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phi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: Cₖ = </w:t>
            </w:r>
            <w:proofErr w:type="spellStart"/>
            <w:r>
              <w:t>ReLU</w:t>
            </w:r>
            <w:proofErr w:type="spellEnd"/>
            <w:r>
              <w:t>(Cₖ);</w:t>
            </w:r>
          </w:p>
          <w:p w14:paraId="5373521B" w14:textId="77777777" w:rsidR="00787A5D" w:rsidRDefault="00753598">
            <w:pPr>
              <w:pStyle w:val="tablecopy"/>
            </w:pPr>
            <w:r>
              <w:t xml:space="preserve">16  |  </w:t>
            </w:r>
            <w:proofErr w:type="spellStart"/>
            <w:r>
              <w:t>Tính</w:t>
            </w:r>
            <w:proofErr w:type="spellEnd"/>
            <w:r>
              <w:t xml:space="preserve"> mask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output:</w:t>
            </w:r>
          </w:p>
          <w:p w14:paraId="0A21CA1A" w14:textId="77777777" w:rsidR="00787A5D" w:rsidRDefault="00753598">
            <w:pPr>
              <w:pStyle w:val="tablecopy"/>
            </w:pPr>
            <w:r>
              <w:t xml:space="preserve">17  |  |   </w:t>
            </w:r>
            <w:proofErr w:type="spellStart"/>
            <w:r>
              <w:t>Mconv</w:t>
            </w:r>
            <w:proofErr w:type="spellEnd"/>
            <w:r>
              <w:t xml:space="preserve"> = MinPool1D(M, </w:t>
            </w:r>
            <w:proofErr w:type="spellStart"/>
            <w:r>
              <w:t>kernel_size</w:t>
            </w:r>
            <w:proofErr w:type="spellEnd"/>
            <w:r>
              <w:t>=fₖ, stride=1);</w:t>
            </w:r>
          </w:p>
          <w:p w14:paraId="4D52F753" w14:textId="77777777" w:rsidR="00787A5D" w:rsidRDefault="00753598">
            <w:pPr>
              <w:pStyle w:val="tablecopy"/>
            </w:pPr>
            <w:r>
              <w:t xml:space="preserve">18  |  </w:t>
            </w:r>
            <w:r>
              <w:t xml:space="preserve">Che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padding: Cₖ[</w:t>
            </w:r>
            <w:proofErr w:type="spellStart"/>
            <w:r>
              <w:t>Mconv</w:t>
            </w:r>
            <w:proofErr w:type="spellEnd"/>
            <w:r>
              <w:t xml:space="preserve"> = 0] = −∞;</w:t>
            </w:r>
          </w:p>
          <w:p w14:paraId="02E7079E" w14:textId="77777777" w:rsidR="00787A5D" w:rsidRDefault="00753598">
            <w:pPr>
              <w:pStyle w:val="tablecopy"/>
            </w:pPr>
            <w:r>
              <w:t xml:space="preserve">19  |  Global Max Pooling: pₖ = </w:t>
            </w:r>
            <w:proofErr w:type="spellStart"/>
            <w:r>
              <w:t>max_over_time</w:t>
            </w:r>
            <w:proofErr w:type="spellEnd"/>
            <w:r>
              <w:t xml:space="preserve">(Cₖ)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741BF16B" w14:textId="77777777" w:rsidR="00787A5D" w:rsidRDefault="00753598">
            <w:pPr>
              <w:pStyle w:val="tablecopy"/>
            </w:pPr>
            <w:r>
              <w:t xml:space="preserve">20  | 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mask: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NaN</w:t>
            </w:r>
            <w:proofErr w:type="spellEnd"/>
            <w:r>
              <w:t xml:space="preserve">/−∞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0;</w:t>
            </w:r>
          </w:p>
          <w:p w14:paraId="6F09787A" w14:textId="77777777" w:rsidR="00787A5D" w:rsidRDefault="00753598">
            <w:pPr>
              <w:pStyle w:val="tablecopy"/>
            </w:pPr>
            <w:r>
              <w:t xml:space="preserve">21  |  </w:t>
            </w:r>
            <w:proofErr w:type="spellStart"/>
            <w:r>
              <w:t>pooled_outputs</w:t>
            </w:r>
            <w:proofErr w:type="spellEnd"/>
            <w:r>
              <w:t xml:space="preserve"> = </w:t>
            </w:r>
            <w:proofErr w:type="spellStart"/>
            <w:r>
              <w:t>pooled_outputs</w:t>
            </w:r>
            <w:proofErr w:type="spellEnd"/>
            <w:r>
              <w:t xml:space="preserve"> ∪ {pₖ};</w:t>
            </w:r>
          </w:p>
          <w:p w14:paraId="595FD2BC" w14:textId="77777777" w:rsidR="00787A5D" w:rsidRDefault="00753598">
            <w:pPr>
              <w:pStyle w:val="tablecopy"/>
            </w:pPr>
            <w:r>
              <w:t xml:space="preserve">22  </w:t>
            </w:r>
            <w:proofErr w:type="spellStart"/>
            <w:r>
              <w:t>N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: </w:t>
            </w:r>
            <w:proofErr w:type="spellStart"/>
            <w:r>
              <w:t>v_text</w:t>
            </w:r>
            <w:proofErr w:type="spellEnd"/>
            <w:r>
              <w:t xml:space="preserve"> = Concatenate(p₁, p₂, …,</w:t>
            </w:r>
            <w:r>
              <w:t xml:space="preserve"> </w:t>
            </w:r>
            <w:proofErr w:type="spellStart"/>
            <w:r>
              <w:t>pK</w:t>
            </w:r>
            <w:proofErr w:type="spellEnd"/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4C245E39" w14:textId="77777777" w:rsidR="00787A5D" w:rsidRDefault="00753598">
            <w:pPr>
              <w:pStyle w:val="tablecolsubhead"/>
              <w:jc w:val="left"/>
            </w:pPr>
            <w:r>
              <w:t>Stage 3: Metadata Embedding</w:t>
            </w:r>
          </w:p>
          <w:p w14:paraId="2A3F8813" w14:textId="77777777" w:rsidR="00787A5D" w:rsidRDefault="00753598">
            <w:pPr>
              <w:pStyle w:val="tablecopy"/>
            </w:pPr>
            <w:r>
              <w:t xml:space="preserve">23   for </w:t>
            </w:r>
            <w:proofErr w:type="spellStart"/>
            <w:r>
              <w:t>i</w:t>
            </w:r>
            <w:proofErr w:type="spellEnd"/>
            <w:r>
              <w:t xml:space="preserve"> = 1 to </w:t>
            </w:r>
            <w:proofErr w:type="spellStart"/>
            <w:r>
              <w:t>Nf</w:t>
            </w:r>
            <w:proofErr w:type="spellEnd"/>
            <w:r>
              <w:t xml:space="preserve"> do</w:t>
            </w:r>
          </w:p>
          <w:p w14:paraId="625412CC" w14:textId="77777777" w:rsidR="00787A5D" w:rsidRDefault="00753598">
            <w:pPr>
              <w:pStyle w:val="tablecopy"/>
            </w:pPr>
            <w:r>
              <w:t>24   |  e</w:t>
            </w:r>
            <w:r>
              <w:t>ᵢ</w:t>
            </w:r>
            <w:r>
              <w:t xml:space="preserve"> = </w:t>
            </w:r>
            <w:proofErr w:type="spellStart"/>
            <w:r>
              <w:t>ReLU</w:t>
            </w:r>
            <w:proofErr w:type="spellEnd"/>
            <w:r>
              <w:t>(W</w:t>
            </w:r>
            <w:r>
              <w:t>ᵢ</w:t>
            </w:r>
            <w:r>
              <w:t xml:space="preserve"> · </w:t>
            </w:r>
            <w:proofErr w:type="spellStart"/>
            <w:r>
              <w:t>x_meta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b</w:t>
            </w:r>
            <w:r>
              <w:t>ᵢ</w:t>
            </w:r>
            <w:r>
              <w:t xml:space="preserve">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rPr>
                <w:lang w:eastAsia="zh-CN"/>
              </w:rPr>
              <w:t xml:space="preserve"> </w:t>
            </w:r>
            <w:r>
              <w:t>;</w:t>
            </w:r>
          </w:p>
          <w:p w14:paraId="4E620A67" w14:textId="77777777" w:rsidR="00787A5D" w:rsidRDefault="00753598">
            <w:pPr>
              <w:pStyle w:val="tablecopy"/>
            </w:pPr>
            <w:r>
              <w:t>25   |  e</w:t>
            </w:r>
            <w:r>
              <w:t>ᵢ</w:t>
            </w:r>
            <w:r>
              <w:t xml:space="preserve"> = Dropout(e</w:t>
            </w:r>
            <w:r>
              <w:t>ᵢ</w:t>
            </w:r>
            <w:r>
              <w:t>, p=0.1);</w:t>
            </w:r>
          </w:p>
          <w:p w14:paraId="2235F9A5" w14:textId="77777777" w:rsidR="00787A5D" w:rsidRDefault="00753598">
            <w:pPr>
              <w:pStyle w:val="tablecopy"/>
              <w:rPr>
                <w:lang w:eastAsia="zh-CN"/>
              </w:rPr>
            </w:pPr>
            <w:r>
              <w:t xml:space="preserve">26   </w:t>
            </w:r>
            <w:proofErr w:type="spellStart"/>
            <w:r>
              <w:t>M</w:t>
            </w:r>
            <w:r>
              <w:t>_meta</w:t>
            </w:r>
            <w:proofErr w:type="spellEnd"/>
            <w:r>
              <w:t xml:space="preserve"> = </w:t>
            </w:r>
            <w:r>
              <w:t>Stack</w:t>
            </w:r>
            <w:r>
              <w:t xml:space="preserve">(e₁, e₂, …, </w:t>
            </w:r>
            <w:proofErr w:type="spellStart"/>
            <w:r>
              <w:t>e</w:t>
            </w:r>
            <w:r>
              <w:rPr>
                <w:vertAlign w:val="subscript"/>
              </w:rPr>
              <w:t>Nf</w:t>
            </w:r>
            <w:proofErr w:type="spellEnd"/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rPr>
                <w:lang w:eastAsia="zh-CN"/>
              </w:rPr>
              <w:t>;</w:t>
            </w:r>
          </w:p>
          <w:p w14:paraId="0BB6FBD2" w14:textId="77777777" w:rsidR="00787A5D" w:rsidRDefault="00753598">
            <w:pPr>
              <w:pStyle w:val="tablecopy"/>
            </w:pPr>
            <w:r>
              <w:t xml:space="preserve">27   if </w:t>
            </w:r>
            <w:proofErr w:type="spellStart"/>
            <w:r>
              <w:t>đang</w:t>
            </w:r>
            <w:proofErr w:type="spellEnd"/>
            <w:r>
              <w:t xml:space="preserve"> training AND </w:t>
            </w:r>
            <w:proofErr w:type="spellStart"/>
            <w:r>
              <w:t>metadata_dropout</w:t>
            </w:r>
            <w:proofErr w:type="spellEnd"/>
            <w:r>
              <w:t xml:space="preserve"> &gt; 0 then</w:t>
            </w:r>
          </w:p>
          <w:p w14:paraId="05E768B5" w14:textId="77777777" w:rsidR="00787A5D" w:rsidRDefault="00753598">
            <w:pPr>
              <w:pStyle w:val="tablecopy"/>
            </w:pPr>
            <w:r>
              <w:t xml:space="preserve">28   |   </w:t>
            </w:r>
            <w:r>
              <w:t xml:space="preserve">for each sample j </w:t>
            </w:r>
            <w:proofErr w:type="spellStart"/>
            <w:r>
              <w:t>trong</w:t>
            </w:r>
            <w:proofErr w:type="spellEnd"/>
            <w:r>
              <w:t xml:space="preserve"> batch do</w:t>
            </w:r>
          </w:p>
          <w:p w14:paraId="19A88AD3" w14:textId="77777777" w:rsidR="00787A5D" w:rsidRDefault="00753598">
            <w:pPr>
              <w:pStyle w:val="tablecopy"/>
            </w:pPr>
            <w:r>
              <w:t xml:space="preserve">29   |   |  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rⱼ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[0,1);</w:t>
            </w:r>
          </w:p>
          <w:p w14:paraId="71E2746D" w14:textId="77777777" w:rsidR="00787A5D" w:rsidRDefault="00753598">
            <w:pPr>
              <w:pStyle w:val="tablecopy"/>
            </w:pPr>
            <w:r>
              <w:t xml:space="preserve">30   |   |   if rⱼ &lt; </w:t>
            </w:r>
            <w:proofErr w:type="spellStart"/>
            <w:r>
              <w:t>metadata_dropout</w:t>
            </w:r>
            <w:proofErr w:type="spellEnd"/>
            <w:r>
              <w:t xml:space="preserve"> then</w:t>
            </w:r>
          </w:p>
          <w:p w14:paraId="17996725" w14:textId="77777777" w:rsidR="00787A5D" w:rsidRDefault="00753598">
            <w:pPr>
              <w:pStyle w:val="tablecopy"/>
            </w:pPr>
            <w:r>
              <w:t xml:space="preserve">31   |   |   |  </w:t>
            </w:r>
            <w:proofErr w:type="spellStart"/>
            <w:r>
              <w:t>M</w:t>
            </w:r>
            <w:r>
              <w:t>_meta</w:t>
            </w:r>
            <w:proofErr w:type="spellEnd"/>
            <w:r>
              <w:t>[j] ← 0  (</w:t>
            </w:r>
            <w:proofErr w:type="spellStart"/>
            <w:r>
              <w:t>bu</w:t>
            </w:r>
            <w:r>
              <w:t>ộ</w:t>
            </w:r>
            <w:r>
              <w:t>c</w:t>
            </w:r>
            <w:proofErr w:type="spellEnd"/>
            <w:r>
              <w:t xml:space="preserve"> model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text);</w:t>
            </w:r>
          </w:p>
          <w:p w14:paraId="73290FE8" w14:textId="77777777" w:rsidR="00787A5D" w:rsidRDefault="00753598">
            <w:pPr>
              <w:pStyle w:val="tablecolsubhead"/>
              <w:jc w:val="left"/>
            </w:pPr>
            <w:r>
              <w:t xml:space="preserve">Stage 4: </w:t>
            </w:r>
            <w:r>
              <w:t>Cross-Attention</w:t>
            </w:r>
          </w:p>
          <w:p w14:paraId="419257CC" w14:textId="77777777" w:rsidR="00787A5D" w:rsidRDefault="00753598">
            <w:pPr>
              <w:pStyle w:val="tablecopy"/>
            </w:pPr>
            <w:r>
              <w:t xml:space="preserve">32   </w:t>
            </w:r>
            <w:r>
              <w:t>Q</w:t>
            </w:r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t>v</w:t>
            </w:r>
            <w:r>
              <w:rPr>
                <w:vertAlign w:val="subscript"/>
              </w:rPr>
              <w:t>text</w:t>
            </w:r>
            <w:r>
              <w:t>W</w:t>
            </w:r>
            <w:r>
              <w:rPr>
                <w:vertAlign w:val="subscript"/>
              </w:rPr>
              <w:t>Q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+</w:t>
            </w:r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Q</w:t>
            </w:r>
            <w:proofErr w:type="spellEnd"/>
            <w:r>
              <w:t>,</w:t>
            </w:r>
            <w:r>
              <w:t xml:space="preserve"> </w:t>
            </w:r>
            <w:r>
              <w:t>K</w:t>
            </w:r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t>M</w:t>
            </w:r>
            <w:r>
              <w:rPr>
                <w:vertAlign w:val="subscript"/>
              </w:rPr>
              <w:t>meta</w:t>
            </w:r>
            <w:r>
              <w:t>W</w:t>
            </w:r>
            <w:r>
              <w:rPr>
                <w:vertAlign w:val="subscript"/>
              </w:rPr>
              <w:t>K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+</w:t>
            </w:r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K</w:t>
            </w:r>
            <w:proofErr w:type="spellEnd"/>
            <w:r>
              <w:t>,</w:t>
            </w:r>
            <w:r>
              <w:t xml:space="preserve"> </w:t>
            </w:r>
            <w:r>
              <w:t>V</w:t>
            </w:r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t>M</w:t>
            </w:r>
            <w:r>
              <w:rPr>
                <w:vertAlign w:val="subscript"/>
              </w:rPr>
              <w:t>meta</w:t>
            </w:r>
            <w:r>
              <w:t>W</w:t>
            </w:r>
            <w:r>
              <w:rPr>
                <w:vertAlign w:val="subscript"/>
              </w:rPr>
              <w:t>V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+</w:t>
            </w:r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V</w:t>
            </w:r>
            <w:proofErr w:type="spellEnd"/>
            <w:r>
              <w:t>;</w:t>
            </w:r>
          </w:p>
          <w:p w14:paraId="7183B3AB" w14:textId="77777777" w:rsidR="00787A5D" w:rsidRDefault="00753598">
            <w:pPr>
              <w:pStyle w:val="tablecopy"/>
              <w:rPr>
                <w:lang w:eastAsia="zh-CN"/>
              </w:rPr>
            </w:pPr>
            <w:r>
              <w:t xml:space="preserve">33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v_meta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_context = </m:t>
              </m:r>
              <m:r>
                <m:rPr>
                  <m:sty m:val="p"/>
                </m:rPr>
                <m:t>Attention(Q, K, V) = Softmax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×V</m:t>
              </m:r>
            </m:oMath>
          </w:p>
          <w:p w14:paraId="7316BF7E" w14:textId="77777777" w:rsidR="00787A5D" w:rsidRDefault="00753598">
            <w:pPr>
              <w:pStyle w:val="tablecolsubhead"/>
              <w:jc w:val="left"/>
            </w:pPr>
            <w:r>
              <w:t xml:space="preserve">Stage </w:t>
            </w:r>
            <w:r>
              <w:t>5</w:t>
            </w:r>
            <w:r>
              <w:t>: Adaptive Metadata Gate</w:t>
            </w:r>
          </w:p>
          <w:p w14:paraId="4ABD48CC" w14:textId="77777777" w:rsidR="00787A5D" w:rsidRDefault="00753598">
            <w:pPr>
              <w:pStyle w:val="tablecopy"/>
            </w:pPr>
            <w:r>
              <w:t>3</w:t>
            </w:r>
            <w:r>
              <w:t>4</w:t>
            </w:r>
            <w:r>
              <w:t xml:space="preserve">   </w:t>
            </w:r>
            <w:proofErr w:type="spellStart"/>
            <w:r>
              <w:t>gate_input</w:t>
            </w:r>
            <w:proofErr w:type="spellEnd"/>
            <w:r>
              <w:t xml:space="preserve"> = Concatenate(</w:t>
            </w:r>
            <w:proofErr w:type="spellStart"/>
            <w:r>
              <w:t>v_text</w:t>
            </w:r>
            <w:proofErr w:type="spellEnd"/>
            <w:r>
              <w:t xml:space="preserve">, </w:t>
            </w:r>
            <w:proofErr w:type="spellStart"/>
            <w:r>
              <w:t>v_meta</w:t>
            </w:r>
            <w:r>
              <w:t>_context</w:t>
            </w:r>
            <w:proofErr w:type="spellEnd"/>
            <w:r>
              <w:t xml:space="preserve">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f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5A9E960C" w14:textId="77777777" w:rsidR="00787A5D" w:rsidRDefault="00753598">
            <w:pPr>
              <w:pStyle w:val="tablecopy"/>
            </w:pPr>
            <w:r>
              <w:t>3</w:t>
            </w:r>
            <w:r>
              <w:t>5</w:t>
            </w:r>
            <w:r>
              <w:t xml:space="preserve">   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= </w:t>
            </w:r>
            <w:proofErr w:type="spellStart"/>
            <w:r>
              <w:t>ReLU</w:t>
            </w:r>
            <w:proofErr w:type="spellEnd"/>
            <w:r>
              <w:t>(W</w:t>
            </w:r>
            <w:r>
              <w:rPr>
                <w:vertAlign w:val="subscript"/>
              </w:rPr>
              <w:t>g1</w:t>
            </w:r>
            <w:r>
              <w:t xml:space="preserve"> · </w:t>
            </w:r>
            <w:proofErr w:type="spellStart"/>
            <w:r>
              <w:t>gate_input</w:t>
            </w:r>
            <w:proofErr w:type="spellEnd"/>
            <w:r>
              <w:t xml:space="preserve"> + b</w:t>
            </w:r>
            <w:r>
              <w:rPr>
                <w:vertAlign w:val="subscript"/>
              </w:rPr>
              <w:t>g1</w:t>
            </w:r>
            <w:r>
              <w:t xml:space="preserve">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gate</m:t>
                      </m:r>
                    </m:sub>
                  </m:sSub>
                </m:sup>
              </m:sSup>
            </m:oMath>
            <w:r>
              <w:t>;</w:t>
            </w:r>
          </w:p>
          <w:p w14:paraId="10EF1F55" w14:textId="77777777" w:rsidR="00787A5D" w:rsidRDefault="00753598">
            <w:pPr>
              <w:pStyle w:val="tablecopy"/>
            </w:pPr>
            <w:r>
              <w:t>3</w:t>
            </w:r>
            <w:r>
              <w:t>6</w:t>
            </w:r>
            <w:r>
              <w:t xml:space="preserve">   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= Dropout(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>, p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0.2);</w:t>
            </w:r>
          </w:p>
          <w:p w14:paraId="4091B29B" w14:textId="77777777" w:rsidR="00787A5D" w:rsidRDefault="00753598">
            <w:pPr>
              <w:pStyle w:val="tablecopy"/>
            </w:pPr>
            <w:r>
              <w:t>3</w:t>
            </w:r>
            <w:r>
              <w:t>7</w:t>
            </w:r>
            <w:r>
              <w:t xml:space="preserve">   g = Sigmoid(W</w:t>
            </w:r>
            <w:r>
              <w:rPr>
                <w:vertAlign w:val="subscript"/>
              </w:rPr>
              <w:t>g2</w:t>
            </w:r>
            <w:r>
              <w:t xml:space="preserve"> · 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+ b</w:t>
            </w:r>
            <w:r>
              <w:rPr>
                <w:vertAlign w:val="subscript"/>
              </w:rPr>
              <w:t>g2</w:t>
            </w:r>
            <w:r>
              <w:t>) × α</w:t>
            </w:r>
            <w:r>
              <w:rPr>
                <w:vertAlign w:val="subscript"/>
              </w:rPr>
              <w:t>max</w:t>
            </w:r>
            <w:r>
              <w:t xml:space="preserve"> ∈ (0, α</w:t>
            </w:r>
            <w:r>
              <w:rPr>
                <w:vertAlign w:val="subscript"/>
              </w:rPr>
              <w:t>max</w:t>
            </w:r>
            <w:r>
              <w:t>);</w:t>
            </w:r>
          </w:p>
          <w:p w14:paraId="307DBD06" w14:textId="77777777" w:rsidR="00787A5D" w:rsidRDefault="00753598">
            <w:pPr>
              <w:pStyle w:val="tablecopy"/>
            </w:pPr>
            <w:r>
              <w:t>3</w:t>
            </w:r>
            <w:r>
              <w:t>8</w:t>
            </w:r>
            <w:r>
              <w:t xml:space="preserve">   </w:t>
            </w:r>
            <w:proofErr w:type="spellStart"/>
            <w:r>
              <w:t>v</w:t>
            </w:r>
            <w:r>
              <w:t>_</w:t>
            </w:r>
            <w:r>
              <w:t>gated</w:t>
            </w:r>
            <w:proofErr w:type="spellEnd"/>
            <w:r>
              <w:t xml:space="preserve"> = g ⊙ </w:t>
            </w:r>
            <w:proofErr w:type="spellStart"/>
            <w:r>
              <w:t>v</w:t>
            </w:r>
            <w:r>
              <w:t>_</w:t>
            </w:r>
            <w:r>
              <w:t>meta</w:t>
            </w:r>
            <w:r>
              <w:t>_context</w:t>
            </w:r>
            <w:proofErr w:type="spellEnd"/>
            <w:r>
              <w:t>;</w:t>
            </w:r>
          </w:p>
          <w:p w14:paraId="62C96B6A" w14:textId="77777777" w:rsidR="00787A5D" w:rsidRDefault="00753598">
            <w:pPr>
              <w:pStyle w:val="tablecolsubhead"/>
              <w:jc w:val="left"/>
            </w:pPr>
            <w:r>
              <w:t xml:space="preserve">Stage </w:t>
            </w:r>
            <w:r>
              <w:t>6</w:t>
            </w:r>
            <w:r>
              <w:t>: Fusion &amp; Classification</w:t>
            </w:r>
          </w:p>
          <w:p w14:paraId="642AB259" w14:textId="77777777" w:rsidR="00787A5D" w:rsidRDefault="00753598">
            <w:pPr>
              <w:pStyle w:val="tablecopy"/>
            </w:pPr>
            <w:r>
              <w:t>3</w:t>
            </w:r>
            <w:r>
              <w:t>9</w:t>
            </w:r>
            <w:r>
              <w:t xml:space="preserve">   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 xml:space="preserve"> = Concatenate(</w:t>
            </w:r>
            <w:proofErr w:type="spellStart"/>
            <w:r>
              <w:t>v</w:t>
            </w:r>
            <w:r>
              <w:t>_</w:t>
            </w:r>
            <w:r>
              <w:t>text</w:t>
            </w:r>
            <w:proofErr w:type="spellEnd"/>
            <w:r>
              <w:t xml:space="preserve">, </w:t>
            </w:r>
            <w:proofErr w:type="spellStart"/>
            <w:r>
              <w:t>v</w:t>
            </w:r>
            <w:r>
              <w:t>_</w:t>
            </w:r>
            <w:r>
              <w:t>gated</w:t>
            </w:r>
            <w:proofErr w:type="spellEnd"/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f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5508EF4D" w14:textId="77777777" w:rsidR="00787A5D" w:rsidRDefault="00753598">
            <w:pPr>
              <w:pStyle w:val="tablecopy"/>
            </w:pPr>
            <w:r>
              <w:t>40</w:t>
            </w:r>
            <w:r>
              <w:t xml:space="preserve">   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 xml:space="preserve"> = </w:t>
            </w:r>
            <w:proofErr w:type="spellStart"/>
            <w:r>
              <w:t>LayerNorm</w:t>
            </w:r>
            <w:proofErr w:type="spellEnd"/>
            <w:r>
              <w:t>(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>);</w:t>
            </w:r>
          </w:p>
          <w:p w14:paraId="52D1372F" w14:textId="77777777" w:rsidR="00787A5D" w:rsidRDefault="00753598">
            <w:pPr>
              <w:pStyle w:val="tablecopy"/>
            </w:pPr>
            <w:r>
              <w:t>41</w:t>
            </w:r>
            <w:r>
              <w:t xml:space="preserve">   h = </w:t>
            </w:r>
            <w:proofErr w:type="spellStart"/>
            <w:r>
              <w:t>ReLU</w:t>
            </w:r>
            <w:proofErr w:type="spellEnd"/>
            <w:r>
              <w:t>(</w:t>
            </w:r>
            <w:proofErr w:type="spellStart"/>
            <w:r>
              <w:t>W</w:t>
            </w:r>
            <w:r>
              <w:rPr>
                <w:vertAlign w:val="subscript"/>
              </w:rPr>
              <w:t>fc</w:t>
            </w:r>
            <w:proofErr w:type="spellEnd"/>
            <w:r>
              <w:t xml:space="preserve"> · 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 xml:space="preserve"> + </w:t>
            </w:r>
            <w:proofErr w:type="spellStart"/>
            <w:r>
              <w:t>b</w:t>
            </w:r>
            <w:r>
              <w:rPr>
                <w:vertAlign w:val="subscript"/>
              </w:rPr>
              <w:t>fc</w:t>
            </w:r>
            <w:proofErr w:type="spellEnd"/>
            <w:r>
              <w:t xml:space="preserve">)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fc</m:t>
                      </m:r>
                    </m:sub>
                  </m:sSub>
                </m:sup>
              </m:sSup>
            </m:oMath>
            <w:r>
              <w:t>;</w:t>
            </w:r>
          </w:p>
          <w:p w14:paraId="3F3EFA97" w14:textId="77777777" w:rsidR="00787A5D" w:rsidRDefault="00753598">
            <w:pPr>
              <w:pStyle w:val="tablecopy"/>
            </w:pPr>
            <w:r>
              <w:t>4</w:t>
            </w:r>
            <w:r>
              <w:t>2</w:t>
            </w:r>
            <w:r>
              <w:t xml:space="preserve">   h = Dropout(h, p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0.3);</w:t>
            </w:r>
          </w:p>
          <w:p w14:paraId="6E2037A3" w14:textId="77777777" w:rsidR="00787A5D" w:rsidRDefault="00753598">
            <w:pPr>
              <w:pStyle w:val="tablecopy"/>
            </w:pPr>
            <w:r>
              <w:t>4</w:t>
            </w:r>
            <w:r>
              <w:t>3</w:t>
            </w:r>
            <w:r>
              <w:t xml:space="preserve">   ŷ = </w:t>
            </w:r>
            <w:proofErr w:type="spellStart"/>
            <w:r>
              <w:t>W</w:t>
            </w:r>
            <w:r>
              <w:rPr>
                <w:vertAlign w:val="subscript"/>
              </w:rPr>
              <w:t>cls</w:t>
            </w:r>
            <w:proofErr w:type="spellEnd"/>
            <w:r>
              <w:t xml:space="preserve"> · h + </w:t>
            </w:r>
            <w:proofErr w:type="spellStart"/>
            <w:r>
              <w:t>b</w:t>
            </w:r>
            <w:r>
              <w:rPr>
                <w:vertAlign w:val="subscript"/>
              </w:rPr>
              <w:t>cls</w:t>
            </w:r>
            <w:proofErr w:type="spellEnd"/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p>
            </m:oMath>
            <w:r>
              <w:t>;</w:t>
            </w:r>
          </w:p>
          <w:p w14:paraId="65035EAD" w14:textId="77777777" w:rsidR="00787A5D" w:rsidRDefault="00753598">
            <w:pPr>
              <w:pStyle w:val="tablecolsubhead"/>
              <w:jc w:val="left"/>
            </w:pPr>
            <w:r>
              <w:t xml:space="preserve">Stage </w:t>
            </w:r>
            <w:r>
              <w:t>7</w:t>
            </w:r>
            <w:r>
              <w:t>: Loss (Tra</w:t>
            </w:r>
            <w:r>
              <w:rPr>
                <w:lang w:val="vi-VN"/>
              </w:rPr>
              <w:t>i</w:t>
            </w:r>
            <w:proofErr w:type="spellStart"/>
            <w:r>
              <w:t>ning</w:t>
            </w:r>
            <w:proofErr w:type="spellEnd"/>
            <w:r>
              <w:t>)</w:t>
            </w:r>
          </w:p>
          <w:p w14:paraId="4D53F36E" w14:textId="77777777" w:rsidR="00787A5D" w:rsidRDefault="00753598">
            <w:pPr>
              <w:pStyle w:val="tablecopy"/>
            </w:pPr>
            <w:r>
              <w:t>4</w:t>
            </w:r>
            <w:r>
              <w:t>4</w:t>
            </w:r>
            <w:r>
              <w:t xml:space="preserve">   if </w:t>
            </w:r>
            <w:proofErr w:type="spellStart"/>
            <w:r>
              <w:t>đang</w:t>
            </w:r>
            <w:proofErr w:type="spellEnd"/>
            <w:r>
              <w:t xml:space="preserve"> training then</w:t>
            </w:r>
          </w:p>
          <w:p w14:paraId="28AEA1F9" w14:textId="77777777" w:rsidR="00787A5D" w:rsidRDefault="00753598">
            <w:pPr>
              <w:pStyle w:val="tablecopy"/>
            </w:pPr>
            <w:r>
              <w:t>4</w:t>
            </w:r>
            <w:r>
              <w:t>5</w:t>
            </w:r>
            <w:r>
              <w:t xml:space="preserve">   |  LCE = </w:t>
            </w:r>
            <w:proofErr w:type="spellStart"/>
            <w:r>
              <w:t>CrossEntropyLoss</w:t>
            </w:r>
            <w:proofErr w:type="spellEnd"/>
            <w:r>
              <w:t xml:space="preserve">(ŷ, </w:t>
            </w:r>
            <w:proofErr w:type="spellStart"/>
            <w:r>
              <w:t>y</w:t>
            </w:r>
            <w:r>
              <w:rPr>
                <w:vertAlign w:val="subscript"/>
              </w:rPr>
              <w:t>true</w:t>
            </w:r>
            <w:proofErr w:type="spellEnd"/>
            <w:r>
              <w:t>, weights=</w:t>
            </w:r>
            <w:proofErr w:type="spellStart"/>
            <w:r>
              <w:t>class_weights</w:t>
            </w:r>
            <w:proofErr w:type="spellEnd"/>
            <w:r>
              <w:t>);</w:t>
            </w:r>
          </w:p>
          <w:p w14:paraId="4E888D38" w14:textId="77777777" w:rsidR="00787A5D" w:rsidRDefault="00753598">
            <w:pPr>
              <w:pStyle w:val="tablecopy"/>
            </w:pPr>
            <w:r>
              <w:t>4</w:t>
            </w:r>
            <w:r>
              <w:t>6</w:t>
            </w:r>
            <w:r>
              <w:t xml:space="preserve">   |  </w:t>
            </w:r>
            <w:proofErr w:type="spellStart"/>
            <w:r>
              <w:t>L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= </w:t>
            </w:r>
            <w:proofErr w:type="spellStart"/>
            <w:r>
              <w:t>λreg</w:t>
            </w:r>
            <w:proofErr w:type="spellEnd"/>
            <w:r>
              <w:t xml:space="preserve"> × mean(g);</w:t>
            </w:r>
          </w:p>
          <w:p w14:paraId="679E8D49" w14:textId="77777777" w:rsidR="00787A5D" w:rsidRDefault="00753598">
            <w:pPr>
              <w:pStyle w:val="tablecopy"/>
            </w:pPr>
            <w:r>
              <w:t>4</w:t>
            </w:r>
            <w:r>
              <w:t>7</w:t>
            </w:r>
            <w:r>
              <w:t xml:space="preserve">   |  </w:t>
            </w:r>
            <w:proofErr w:type="spellStart"/>
            <w:r>
              <w:t>L</w:t>
            </w:r>
            <w:r>
              <w:rPr>
                <w:vertAlign w:val="subscript"/>
              </w:rPr>
              <w:t>total</w:t>
            </w:r>
            <w:proofErr w:type="spellEnd"/>
            <w:r>
              <w:t xml:space="preserve"> = LCE + </w:t>
            </w:r>
            <w:proofErr w:type="spellStart"/>
            <w:r>
              <w:t>L</w:t>
            </w:r>
            <w:r>
              <w:rPr>
                <w:vertAlign w:val="subscript"/>
              </w:rPr>
              <w:t>gate</w:t>
            </w:r>
            <w:proofErr w:type="spellEnd"/>
            <w:r>
              <w:t>;</w:t>
            </w:r>
          </w:p>
          <w:p w14:paraId="489F1198" w14:textId="77777777" w:rsidR="00787A5D" w:rsidRDefault="00753598">
            <w:pPr>
              <w:pStyle w:val="tablecopy"/>
            </w:pPr>
            <w:r>
              <w:t>4</w:t>
            </w:r>
            <w:r>
              <w:t>8</w:t>
            </w:r>
            <w:r>
              <w:t xml:space="preserve">   |  return ŷ, g, L;</w:t>
            </w:r>
          </w:p>
          <w:p w14:paraId="1972D986" w14:textId="77777777" w:rsidR="00787A5D" w:rsidRDefault="00753598">
            <w:pPr>
              <w:pStyle w:val="tablecopy"/>
            </w:pPr>
            <w:r>
              <w:t>4</w:t>
            </w:r>
            <w:r>
              <w:t>9</w:t>
            </w:r>
            <w:r>
              <w:t xml:space="preserve">   else</w:t>
            </w:r>
          </w:p>
          <w:p w14:paraId="660FB355" w14:textId="77777777" w:rsidR="00787A5D" w:rsidRDefault="00753598">
            <w:pPr>
              <w:pStyle w:val="tablecopy"/>
            </w:pPr>
            <w:r>
              <w:t>50</w:t>
            </w:r>
            <w:r>
              <w:t xml:space="preserve">   |  </w:t>
            </w:r>
            <w:proofErr w:type="spellStart"/>
            <w:r>
              <w:t>ŷ</w:t>
            </w:r>
            <w:r>
              <w:rPr>
                <w:vertAlign w:val="subscript"/>
              </w:rPr>
              <w:t>prob</w:t>
            </w:r>
            <w:proofErr w:type="spellEnd"/>
            <w:r>
              <w:t xml:space="preserve"> = </w:t>
            </w:r>
            <w:proofErr w:type="spellStart"/>
            <w:r>
              <w:t>Softmax</w:t>
            </w:r>
            <w:proofErr w:type="spellEnd"/>
            <w:r>
              <w:t xml:space="preserve">(ŷ)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p>
            </m:oMath>
            <w:r>
              <w:t>;</w:t>
            </w:r>
          </w:p>
          <w:p w14:paraId="035FB2ED" w14:textId="77777777" w:rsidR="00787A5D" w:rsidRDefault="00753598">
            <w:pPr>
              <w:pStyle w:val="tablecopy"/>
            </w:pPr>
            <w:r>
              <w:t>51</w:t>
            </w:r>
            <w:r>
              <w:t xml:space="preserve">   return </w:t>
            </w:r>
            <w:proofErr w:type="spellStart"/>
            <w:r>
              <w:t>ŷ</w:t>
            </w:r>
            <w:r>
              <w:rPr>
                <w:vertAlign w:val="subscript"/>
              </w:rPr>
              <w:t>prob</w:t>
            </w:r>
            <w:proofErr w:type="spellEnd"/>
            <w:r>
              <w:t>;</w:t>
            </w:r>
          </w:p>
        </w:tc>
      </w:tr>
    </w:tbl>
    <w:p w14:paraId="1FCEA5D9" w14:textId="77777777" w:rsidR="00787A5D" w:rsidRDefault="00787A5D"/>
    <w:p w14:paraId="1321CDFC" w14:textId="77777777" w:rsidR="00787A5D" w:rsidRDefault="00753598">
      <w:pPr>
        <w:jc w:val="both"/>
        <w:rPr>
          <w:b/>
          <w:bCs/>
        </w:rPr>
      </w:pPr>
      <w:r>
        <w:rPr>
          <w:b/>
          <w:bCs/>
        </w:rPr>
        <w:t xml:space="preserve">==&gt; 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v_text</w:t>
      </w:r>
      <w:proofErr w:type="spellEnd"/>
      <w:r>
        <w:rPr>
          <w:b/>
          <w:bCs/>
        </w:rPr>
        <w:t xml:space="preserve"> (512)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M_meta</w:t>
      </w:r>
      <w:proofErr w:type="spellEnd"/>
      <w:r>
        <w:rPr>
          <w:b/>
          <w:bCs/>
        </w:rPr>
        <w:t xml:space="preserve"> (3x32)</w:t>
      </w:r>
    </w:p>
    <w:p w14:paraId="75CB8611" w14:textId="77777777" w:rsidR="00787A5D" w:rsidRDefault="00753598">
      <w:pPr>
        <w:jc w:val="both"/>
        <w:rPr>
          <w:b/>
          <w:bCs/>
        </w:rPr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Cross-Attention:</w:t>
      </w:r>
    </w:p>
    <w:p w14:paraId="51D3FD9D" w14:textId="77777777" w:rsidR="00787A5D" w:rsidRDefault="00787A5D">
      <w:pPr>
        <w:jc w:val="both"/>
        <w:rPr>
          <w:b/>
          <w:bCs/>
        </w:rPr>
      </w:pPr>
    </w:p>
    <w:p w14:paraId="71D128C3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r>
        <w:t xml:space="preserve">metadata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>.</w:t>
      </w:r>
    </w:p>
    <w:p w14:paraId="1AC0E793" w14:textId="77777777" w:rsidR="00787A5D" w:rsidRDefault="00753598">
      <w:pPr>
        <w:spacing w:line="360" w:lineRule="auto"/>
        <w:ind w:firstLineChars="100" w:firstLine="200"/>
        <w:jc w:val="both"/>
      </w:pPr>
      <w:r>
        <w:t>Cross-Attention:</w:t>
      </w:r>
    </w:p>
    <w:p w14:paraId="5DCDA6E4" w14:textId="77777777" w:rsidR="00787A5D" w:rsidRDefault="00753598">
      <w:pPr>
        <w:numPr>
          <w:ilvl w:val="0"/>
          <w:numId w:val="11"/>
        </w:numPr>
        <w:spacing w:line="360" w:lineRule="auto"/>
        <w:ind w:hanging="218"/>
        <w:jc w:val="both"/>
        <w:rPr>
          <w:vertAlign w:val="subscript"/>
        </w:rPr>
      </w:pPr>
      <w:r>
        <w:t xml:space="preserve">Text Feature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Query: </w:t>
      </w:r>
      <w:r>
        <w:t>Q</w:t>
      </w:r>
      <w:r>
        <w:t xml:space="preserve"> </w:t>
      </w:r>
      <w:r>
        <w:t>=</w:t>
      </w:r>
      <w:r>
        <w:t xml:space="preserve"> </w:t>
      </w:r>
      <w:proofErr w:type="spellStart"/>
      <w:r>
        <w:t>v</w:t>
      </w:r>
      <w:r>
        <w:rPr>
          <w:vertAlign w:val="subscript"/>
        </w:rPr>
        <w:t>text</w:t>
      </w:r>
      <w:r>
        <w:t>W</w:t>
      </w:r>
      <w:r>
        <w:rPr>
          <w:vertAlign w:val="subscript"/>
        </w:rPr>
        <w:t>Q</w:t>
      </w:r>
      <w:proofErr w:type="spellEnd"/>
      <w:r>
        <w:rPr>
          <w:vertAlign w:val="subscript"/>
        </w:rPr>
        <w:t xml:space="preserve"> </w:t>
      </w:r>
      <w:r>
        <w:t>+</w:t>
      </w:r>
      <w:r>
        <w:t xml:space="preserve"> </w:t>
      </w:r>
      <w:proofErr w:type="spellStart"/>
      <w:r>
        <w:t>b</w:t>
      </w:r>
      <w:r>
        <w:rPr>
          <w:vertAlign w:val="subscript"/>
        </w:rPr>
        <w:t>Q</w:t>
      </w:r>
      <w:proofErr w:type="spellEnd"/>
    </w:p>
    <w:p w14:paraId="374308F4" w14:textId="77777777" w:rsidR="00787A5D" w:rsidRDefault="00753598">
      <w:pPr>
        <w:numPr>
          <w:ilvl w:val="0"/>
          <w:numId w:val="11"/>
        </w:numPr>
        <w:spacing w:line="360" w:lineRule="auto"/>
        <w:ind w:hanging="218"/>
        <w:jc w:val="both"/>
        <w:rPr>
          <w:vertAlign w:val="subscript"/>
        </w:rPr>
      </w:pPr>
      <w:r>
        <w:t xml:space="preserve">Metadata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Key </w:t>
      </w:r>
      <w:proofErr w:type="spellStart"/>
      <w:r>
        <w:t>và</w:t>
      </w:r>
      <w:proofErr w:type="spellEnd"/>
      <w:r>
        <w:t xml:space="preserve"> Value: </w:t>
      </w:r>
      <w:r>
        <w:t>K</w:t>
      </w:r>
      <w:r>
        <w:t xml:space="preserve"> </w:t>
      </w:r>
      <w:r>
        <w:t>=</w:t>
      </w:r>
      <w:r>
        <w:t xml:space="preserve"> </w:t>
      </w:r>
      <w:proofErr w:type="spellStart"/>
      <w:r>
        <w:t>M</w:t>
      </w:r>
      <w:r>
        <w:rPr>
          <w:vertAlign w:val="subscript"/>
        </w:rPr>
        <w:t>meta</w:t>
      </w:r>
      <w:r>
        <w:t>W</w:t>
      </w:r>
      <w:r>
        <w:rPr>
          <w:vertAlign w:val="subscript"/>
        </w:rPr>
        <w:t>K</w:t>
      </w:r>
      <w:proofErr w:type="spellEnd"/>
      <w:r>
        <w:rPr>
          <w:vertAlign w:val="subscript"/>
        </w:rPr>
        <w:t xml:space="preserve"> </w:t>
      </w:r>
      <w:r>
        <w:t>+</w:t>
      </w:r>
      <w:r>
        <w:t xml:space="preserve"> </w:t>
      </w:r>
      <w:proofErr w:type="spellStart"/>
      <w:r>
        <w:t>b</w:t>
      </w:r>
      <w:r>
        <w:rPr>
          <w:vertAlign w:val="subscript"/>
        </w:rPr>
        <w:t>K</w:t>
      </w:r>
      <w:proofErr w:type="spellEnd"/>
      <w:r>
        <w:t>,</w:t>
      </w:r>
      <w:r>
        <w:t xml:space="preserve"> </w:t>
      </w:r>
      <w:r>
        <w:t>V</w:t>
      </w:r>
      <w:r>
        <w:t xml:space="preserve"> </w:t>
      </w:r>
      <w:r>
        <w:t>=</w:t>
      </w:r>
      <w:r>
        <w:t xml:space="preserve"> </w:t>
      </w:r>
      <w:proofErr w:type="spellStart"/>
      <w:r>
        <w:t>M</w:t>
      </w:r>
      <w:r>
        <w:rPr>
          <w:vertAlign w:val="subscript"/>
        </w:rPr>
        <w:t>meta</w:t>
      </w:r>
      <w:r>
        <w:t>W</w:t>
      </w:r>
      <w:r>
        <w:rPr>
          <w:vertAlign w:val="subscript"/>
        </w:rPr>
        <w:t>V</w:t>
      </w:r>
      <w:proofErr w:type="spellEnd"/>
      <w:r>
        <w:rPr>
          <w:vertAlign w:val="subscript"/>
        </w:rPr>
        <w:t xml:space="preserve"> </w:t>
      </w:r>
      <w:r>
        <w:t>+</w:t>
      </w:r>
      <w:r>
        <w:t xml:space="preserve"> </w:t>
      </w:r>
      <w:proofErr w:type="spellStart"/>
      <w:r>
        <w:t>b</w:t>
      </w:r>
      <w:r>
        <w:rPr>
          <w:vertAlign w:val="subscript"/>
        </w:rPr>
        <w:t>V</w:t>
      </w:r>
      <w:proofErr w:type="spellEnd"/>
    </w:p>
    <w:p w14:paraId="4553C869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</w:p>
    <w:p w14:paraId="29563B0E" w14:textId="77777777" w:rsidR="00787A5D" w:rsidRDefault="00753598">
      <w:pPr>
        <w:spacing w:line="360" w:lineRule="auto"/>
        <w:ind w:firstLineChars="100" w:firstLine="200"/>
      </w:pPr>
      <w:proofErr w:type="spellStart"/>
      <w:r>
        <w:t>A_score</w:t>
      </w:r>
      <w:proofErr w:type="spellEnd"/>
      <w:r>
        <w:t xml:space="preserve"> =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m:t>Q</m:t>
            </m:r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rPr>
                        <m:sty m:val="p"/>
                      </m:rPr>
                      <m:t>k</m:t>
                    </m:r>
                  </m:sub>
                </m:sSub>
              </m:e>
            </m:rad>
          </m:den>
        </m:f>
      </m:oMath>
    </w:p>
    <w:p w14:paraId="39A8734F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Attention Weights: A = </w:t>
      </w:r>
      <w:proofErr w:type="spellStart"/>
      <w:r>
        <w:t>Softmax</w:t>
      </w:r>
      <w:proofErr w:type="spellEnd"/>
      <w:r>
        <w:t>(</w:t>
      </w:r>
      <w:proofErr w:type="spellStart"/>
      <w:r>
        <w:t>A_score</w:t>
      </w:r>
      <w:proofErr w:type="spellEnd"/>
      <w:r>
        <w:t xml:space="preserve">) =&gt;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3 weights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</w:p>
    <w:p w14:paraId="3E1A497F" w14:textId="77777777" w:rsidR="00787A5D" w:rsidRDefault="00753598">
      <w:pPr>
        <w:spacing w:line="360" w:lineRule="auto"/>
        <w:ind w:firstLineChars="100" w:firstLine="200"/>
        <w:jc w:val="both"/>
      </w:pPr>
      <w:r>
        <w:t xml:space="preserve">=&gt;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meta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text.</w:t>
      </w:r>
    </w:p>
    <w:p w14:paraId="784ED5B5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lastRenderedPageBreak/>
        <w:t>T</w:t>
      </w:r>
      <w:r>
        <w:t>ạ</w:t>
      </w:r>
      <w:r>
        <w:t>o</w:t>
      </w:r>
      <w:proofErr w:type="spellEnd"/>
      <w:r>
        <w:t xml:space="preserve"> Contextual Metadata: </w:t>
      </w:r>
      <w:proofErr w:type="spellStart"/>
      <w:r>
        <w:t>v_meta_context</w:t>
      </w:r>
      <w:proofErr w:type="spellEnd"/>
      <w:r>
        <w:t xml:space="preserve"> = A.V =&gt;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metadata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.</w:t>
      </w:r>
    </w:p>
    <w:p w14:paraId="5B903592" w14:textId="77777777" w:rsidR="00787A5D" w:rsidRDefault="00753598">
      <w:pPr>
        <w:pBdr>
          <w:bottom w:val="double" w:sz="4" w:space="0" w:color="auto"/>
        </w:pBdr>
        <w:spacing w:line="360" w:lineRule="auto"/>
        <w:ind w:firstLineChars="100" w:firstLine="200"/>
        <w:jc w:val="both"/>
      </w:pPr>
      <w:r>
        <w:t>==</w:t>
      </w:r>
      <w:r>
        <w:t xml:space="preserve">&gt;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Adaptive metadata.</w:t>
      </w:r>
    </w:p>
    <w:p w14:paraId="480E9D81" w14:textId="77777777" w:rsidR="00787A5D" w:rsidRDefault="00787A5D">
      <w:pPr>
        <w:jc w:val="both"/>
      </w:pPr>
    </w:p>
    <w:p w14:paraId="6559FF2B" w14:textId="77777777" w:rsidR="00787A5D" w:rsidRDefault="00753598">
      <w:pPr>
        <w:pStyle w:val="tablecolhead"/>
        <w:widowControl w:val="0"/>
      </w:pPr>
      <w:r>
        <w:t>XÓA NUMLIKE</w:t>
      </w:r>
    </w:p>
    <w:p w14:paraId="2E7E72C2" w14:textId="77777777" w:rsidR="00787A5D" w:rsidRDefault="00787A5D">
      <w:pPr>
        <w:pStyle w:val="tablecolhead"/>
        <w:widowControl w:val="0"/>
        <w:jc w:val="both"/>
      </w:pPr>
    </w:p>
    <w:p w14:paraId="04FC3EB6" w14:textId="77777777" w:rsidR="00787A5D" w:rsidRDefault="00753598">
      <w:pPr>
        <w:pStyle w:val="tablecolhead"/>
        <w:widowControl w:val="0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:</w:t>
      </w:r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Đã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thêm</w:t>
      </w:r>
      <w:proofErr w:type="spellEnd"/>
      <w:r>
        <w:rPr>
          <w:b w:val="0"/>
          <w:bCs w:val="0"/>
        </w:rPr>
        <w:t xml:space="preserve"> Cross-Attention)</w:t>
      </w:r>
    </w:p>
    <w:p w14:paraId="5DD8B294" w14:textId="77777777" w:rsidR="00787A5D" w:rsidRDefault="00753598">
      <w:pPr>
        <w:pStyle w:val="tablecolhead"/>
        <w:widowControl w:val="0"/>
      </w:pPr>
      <w:r>
        <w:rPr>
          <w:noProof/>
        </w:rPr>
        <w:drawing>
          <wp:inline distT="0" distB="0" distL="114300" distR="114300">
            <wp:extent cx="5187315" cy="6047105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6917" w14:textId="77777777" w:rsidR="00787A5D" w:rsidRDefault="00787A5D">
      <w:pPr>
        <w:pStyle w:val="tablecolhead"/>
        <w:widowControl w:val="0"/>
      </w:pPr>
    </w:p>
    <w:p w14:paraId="7AF164FD" w14:textId="77777777" w:rsidR="00787A5D" w:rsidRDefault="00787A5D">
      <w:pPr>
        <w:pStyle w:val="tablecolhead"/>
        <w:widowControl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787A5D" w14:paraId="0FCFD331" w14:textId="77777777">
        <w:tc>
          <w:tcPr>
            <w:tcW w:w="85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shd w:val="clear" w:color="auto" w:fill="F2F2F2" w:themeFill="background1" w:themeFillShade="F2"/>
          </w:tcPr>
          <w:p w14:paraId="34DFEADD" w14:textId="77777777" w:rsidR="00787A5D" w:rsidRDefault="00753598">
            <w:pPr>
              <w:pStyle w:val="tablecolhead"/>
            </w:pP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1: Adaptive</w:t>
            </w:r>
            <w:r>
              <w:t xml:space="preserve"> Cross-Attention</w:t>
            </w:r>
            <w:r>
              <w:t xml:space="preserve"> Metadata-aware </w:t>
            </w:r>
            <w:proofErr w:type="spellStart"/>
            <w:r>
              <w:t>PhoBERT</w:t>
            </w:r>
            <w:proofErr w:type="spellEnd"/>
            <w:r>
              <w:t xml:space="preserve"> (A</w:t>
            </w:r>
            <w:r>
              <w:t>CA</w:t>
            </w:r>
            <w:r>
              <w:t>MP)</w:t>
            </w:r>
          </w:p>
        </w:tc>
      </w:tr>
      <w:tr w:rsidR="00787A5D" w14:paraId="31884571" w14:textId="77777777">
        <w:tc>
          <w:tcPr>
            <w:tcW w:w="85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3A5D4086" w14:textId="77777777" w:rsidR="00787A5D" w:rsidRDefault="00753598">
            <w:pPr>
              <w:pStyle w:val="tablecolsubhead"/>
              <w:jc w:val="left"/>
            </w:pPr>
            <w:r>
              <w:t xml:space="preserve">Input:  </w:t>
            </w:r>
          </w:p>
          <w:p w14:paraId="23BDBBC6" w14:textId="77777777" w:rsidR="00787A5D" w:rsidRDefault="00753598">
            <w:pPr>
              <w:pStyle w:val="tablecopy"/>
              <w:ind w:firstLineChars="125" w:firstLine="200"/>
            </w:pPr>
            <w:r>
              <w:t xml:space="preserve">Văn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ng</w:t>
            </w:r>
            <w:proofErr w:type="spellEnd"/>
            <w:r>
              <w:t xml:space="preserve"> Vi</w:t>
            </w:r>
            <w:r>
              <w:t>ệ</w:t>
            </w:r>
            <w:r>
              <w:t xml:space="preserve">t </w:t>
            </w:r>
            <w:proofErr w:type="spellStart"/>
            <w:r>
              <w:t>đã</w:t>
            </w:r>
            <w:proofErr w:type="spellEnd"/>
            <w:r>
              <w:t xml:space="preserve"> qua Word Segmentation: S;</w:t>
            </w:r>
          </w:p>
          <w:p w14:paraId="24DA29E3" w14:textId="77777777" w:rsidR="00787A5D" w:rsidRDefault="00753598">
            <w:pPr>
              <w:pStyle w:val="tablecopy"/>
              <w:ind w:firstLineChars="125" w:firstLine="200"/>
            </w:pPr>
            <w:r>
              <w:t xml:space="preserve">Vector metadata: </w:t>
            </w:r>
            <w:proofErr w:type="spellStart"/>
            <w:r>
              <w:t>x_meta</w:t>
            </w:r>
            <w:proofErr w:type="spellEnd"/>
            <w:r>
              <w:t xml:space="preserve"> = </w:t>
            </w:r>
            <w:r>
              <w:t xml:space="preserve">(rating, </w:t>
            </w:r>
            <w:proofErr w:type="spellStart"/>
            <w:r>
              <w:t>num_likes</w:t>
            </w:r>
            <w:proofErr w:type="spellEnd"/>
            <w:r>
              <w:t>, quality);</w:t>
            </w:r>
          </w:p>
          <w:p w14:paraId="5FEEC628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max_len</w:t>
            </w:r>
            <w:proofErr w:type="spellEnd"/>
            <w:r>
              <w:t>;</w:t>
            </w:r>
          </w:p>
          <w:p w14:paraId="2D9CD7F4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r>
              <w:t>ớ</w:t>
            </w:r>
            <w:r>
              <w:t>c</w:t>
            </w:r>
            <w:proofErr w:type="spellEnd"/>
            <w:r>
              <w:t xml:space="preserve"> kernel: F = {f₁, f₂, …, </w:t>
            </w:r>
            <w:proofErr w:type="spellStart"/>
            <w:r>
              <w:t>f_K</w:t>
            </w:r>
            <w:proofErr w:type="spellEnd"/>
            <w:r>
              <w:t>} (</w:t>
            </w:r>
            <w:proofErr w:type="spellStart"/>
            <w:r>
              <w:t>m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{2, 3, 4, 5});</w:t>
            </w:r>
          </w:p>
          <w:p w14:paraId="06200AF7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filter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kernel: </w:t>
            </w:r>
            <w:proofErr w:type="spellStart"/>
            <w:r>
              <w:t>nf</w:t>
            </w:r>
            <w:proofErr w:type="spellEnd"/>
            <w:r>
              <w:t xml:space="preserve"> (</w:t>
            </w:r>
            <w:proofErr w:type="spellStart"/>
            <w:r>
              <w:t>m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128);</w:t>
            </w:r>
          </w:p>
          <w:p w14:paraId="725027D8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metadata: </w:t>
            </w:r>
            <w:proofErr w:type="spellStart"/>
            <w:r>
              <w:t>N</w:t>
            </w:r>
            <w:r>
              <w:rPr>
                <w:vertAlign w:val="subscript"/>
              </w:rPr>
              <w:t>f</w:t>
            </w:r>
            <w:proofErr w:type="spellEnd"/>
            <w:r>
              <w:t xml:space="preserve"> = </w:t>
            </w:r>
            <w:r>
              <w:t>2</w:t>
            </w:r>
            <w:r>
              <w:t xml:space="preserve">; </w:t>
            </w:r>
            <w:proofErr w:type="spellStart"/>
            <w:r>
              <w:t>Chi</w:t>
            </w:r>
            <w:r>
              <w:t>ề</w:t>
            </w:r>
            <w:r>
              <w:t>u</w:t>
            </w:r>
            <w:proofErr w:type="spellEnd"/>
            <w:r>
              <w:t xml:space="preserve"> embedding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>: d</w:t>
            </w:r>
            <w:r>
              <w:rPr>
                <w:vertAlign w:val="subscript"/>
              </w:rPr>
              <w:t>f</w:t>
            </w:r>
            <w:r>
              <w:t xml:space="preserve"> = 32;</w:t>
            </w:r>
          </w:p>
          <w:p w14:paraId="0D2AC53E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Chi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r>
              <w:t xml:space="preserve">Cross-attention: </w:t>
            </w:r>
            <w:proofErr w:type="spellStart"/>
            <w:r>
              <w:t>d</w:t>
            </w:r>
            <w:r>
              <w:rPr>
                <w:vertAlign w:val="subscript"/>
              </w:rPr>
              <w:t>CA</w:t>
            </w:r>
            <w:proofErr w:type="spellEnd"/>
            <w:r>
              <w:t xml:space="preserve"> = 128;</w:t>
            </w:r>
          </w:p>
          <w:p w14:paraId="523E1C0E" w14:textId="77777777" w:rsidR="00787A5D" w:rsidRDefault="00753598">
            <w:pPr>
              <w:pStyle w:val="tablecopy"/>
              <w:ind w:firstLineChars="125" w:firstLine="200"/>
            </w:pPr>
            <w:r>
              <w:t xml:space="preserve">Tham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gate: α</w:t>
            </w:r>
            <w:r>
              <w:rPr>
                <w:vertAlign w:val="subscript"/>
              </w:rPr>
              <w:t>max</w:t>
            </w:r>
            <w:r>
              <w:t xml:space="preserve"> (gate cap), </w:t>
            </w:r>
            <w:proofErr w:type="spellStart"/>
            <w:r>
              <w:t>λ</w:t>
            </w:r>
            <w:r>
              <w:rPr>
                <w:vertAlign w:val="subscript"/>
              </w:rPr>
              <w:t>reg</w:t>
            </w:r>
            <w:proofErr w:type="spellEnd"/>
            <w:r>
              <w:t xml:space="preserve"> (L</w:t>
            </w:r>
            <w:r>
              <w:rPr>
                <w:vertAlign w:val="subscript"/>
              </w:rPr>
              <w:t>1</w:t>
            </w:r>
            <w:r>
              <w:t>);</w:t>
            </w:r>
          </w:p>
          <w:p w14:paraId="50F4F2DC" w14:textId="77777777" w:rsidR="00787A5D" w:rsidRDefault="00753598">
            <w:pPr>
              <w:pStyle w:val="tablecopy"/>
              <w:ind w:firstLineChars="125" w:firstLine="200"/>
            </w:pP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ớ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>: C = 3;</w:t>
            </w:r>
          </w:p>
          <w:p w14:paraId="6022B7EE" w14:textId="77777777" w:rsidR="00787A5D" w:rsidRDefault="00753598">
            <w:pPr>
              <w:pStyle w:val="tablecolsubhead"/>
              <w:jc w:val="left"/>
            </w:pPr>
            <w:r>
              <w:lastRenderedPageBreak/>
              <w:t xml:space="preserve">Output: </w:t>
            </w:r>
          </w:p>
          <w:p w14:paraId="10B91CB8" w14:textId="77777777" w:rsidR="00787A5D" w:rsidRDefault="00753598">
            <w:pPr>
              <w:pStyle w:val="tablecopy"/>
              <w:ind w:firstLineChars="125" w:firstLine="200"/>
            </w:pPr>
            <w:r>
              <w:t xml:space="preserve">Logits ŷ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p>
            </m:oMath>
            <w:r>
              <w:t xml:space="preserve"> (chưa qua Softmax);</w:t>
            </w:r>
          </w:p>
          <w:p w14:paraId="683576C6" w14:textId="77777777" w:rsidR="00787A5D" w:rsidRDefault="00753598">
            <w:pPr>
              <w:pStyle w:val="tablecopy"/>
              <w:ind w:firstLineChars="125" w:firstLine="200"/>
            </w:pPr>
            <w:r>
              <w:t xml:space="preserve">Gate score g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(0, α</w:t>
            </w:r>
            <w:r>
              <w:rPr>
                <w:vertAlign w:val="subscript"/>
              </w:rPr>
              <w:t>max</w:t>
            </w:r>
            <w:r>
              <w:t>) (</w:t>
            </w:r>
            <w:proofErr w:type="spellStart"/>
            <w:r>
              <w:t>khi</w:t>
            </w:r>
            <w:proofErr w:type="spellEnd"/>
            <w:r>
              <w:t xml:space="preserve"> training);</w:t>
            </w:r>
          </w:p>
        </w:tc>
      </w:tr>
      <w:tr w:rsidR="00787A5D" w14:paraId="55EA32F1" w14:textId="77777777">
        <w:tc>
          <w:tcPr>
            <w:tcW w:w="85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707360EB" w14:textId="77777777" w:rsidR="00787A5D" w:rsidRDefault="00753598">
            <w:pPr>
              <w:pStyle w:val="tablecolsubhead"/>
              <w:jc w:val="left"/>
            </w:pPr>
            <w:r>
              <w:lastRenderedPageBreak/>
              <w:t xml:space="preserve">Stage 1: </w:t>
            </w:r>
            <w:proofErr w:type="spellStart"/>
            <w:r>
              <w:t>PhoBERT</w:t>
            </w:r>
            <w:proofErr w:type="spellEnd"/>
            <w:r>
              <w:t xml:space="preserve"> Contextual Embedding  </w:t>
            </w:r>
          </w:p>
          <w:p w14:paraId="0E353669" w14:textId="77777777" w:rsidR="00787A5D" w:rsidRDefault="00753598">
            <w:pPr>
              <w:pStyle w:val="tablecopy"/>
            </w:pPr>
            <w:r>
              <w:t xml:space="preserve">1   Tokenize S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PhoBERT</w:t>
            </w:r>
            <w:proofErr w:type="spellEnd"/>
            <w:r>
              <w:t xml:space="preserve"> tokenizer, </w:t>
            </w:r>
            <w:proofErr w:type="spellStart"/>
            <w:r>
              <w:t>c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ắ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max_len</w:t>
            </w:r>
            <w:proofErr w:type="spellEnd"/>
            <w:r>
              <w:t>;</w:t>
            </w:r>
          </w:p>
          <w:p w14:paraId="5D95A105" w14:textId="77777777" w:rsidR="00787A5D" w:rsidRDefault="00753598">
            <w:pPr>
              <w:pStyle w:val="tablecopy"/>
            </w:pPr>
            <w:r>
              <w:t xml:space="preserve">2   Thu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ỗ</w:t>
            </w:r>
            <w:r>
              <w:t>i</w:t>
            </w:r>
            <w:proofErr w:type="spellEnd"/>
            <w:r>
              <w:t xml:space="preserve"> token ids: T </w:t>
            </w:r>
            <w:proofErr w:type="spellStart"/>
            <w:r>
              <w:t>và</w:t>
            </w:r>
            <w:proofErr w:type="spellEnd"/>
            <w:r>
              <w:t xml:space="preserve"> attention mask: M;</w:t>
            </w:r>
          </w:p>
          <w:p w14:paraId="38EB562B" w14:textId="77777777" w:rsidR="00787A5D" w:rsidRDefault="00753598">
            <w:pPr>
              <w:pStyle w:val="tablecopy"/>
            </w:pPr>
            <w:r>
              <w:t xml:space="preserve">3    </w:t>
            </w:r>
            <w:proofErr w:type="spellStart"/>
            <w:r>
              <w:t>Đưa</w:t>
            </w:r>
            <w:proofErr w:type="spellEnd"/>
            <w:r>
              <w:t xml:space="preserve"> T </w:t>
            </w:r>
            <w:proofErr w:type="spellStart"/>
            <w:r>
              <w:t>và</w:t>
            </w:r>
            <w:proofErr w:type="spellEnd"/>
            <w:r>
              <w:t xml:space="preserve"> M qua </w:t>
            </w:r>
            <w:proofErr w:type="spellStart"/>
            <w:r>
              <w:t>PhoBERT</w:t>
            </w:r>
            <w:proofErr w:type="spellEnd"/>
            <w:r>
              <w:t xml:space="preserve">: E = </w:t>
            </w:r>
            <w:proofErr w:type="spellStart"/>
            <w:r>
              <w:t>PhoBERT</w:t>
            </w:r>
            <w:proofErr w:type="spellEnd"/>
            <w:r>
              <w:t>(T, M); (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E 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</m:sSup>
            </m:oMath>
            <w:r>
              <w:rPr>
                <w:lang w:eastAsia="zh-CN"/>
              </w:rPr>
              <w:t>)</w:t>
            </w:r>
          </w:p>
          <w:p w14:paraId="05BBC895" w14:textId="77777777" w:rsidR="00787A5D" w:rsidRDefault="00753598">
            <w:pPr>
              <w:pStyle w:val="tablecopy"/>
            </w:pPr>
            <w:r>
              <w:t xml:space="preserve">4    if </w:t>
            </w:r>
            <w:proofErr w:type="spellStart"/>
            <w:r>
              <w:t>freeze_phobert</w:t>
            </w:r>
            <w:proofErr w:type="spellEnd"/>
            <w:r>
              <w:t xml:space="preserve"> = True then</w:t>
            </w:r>
          </w:p>
          <w:p w14:paraId="598084A4" w14:textId="77777777" w:rsidR="00787A5D" w:rsidRDefault="00753598">
            <w:pPr>
              <w:pStyle w:val="tablecopy"/>
            </w:pPr>
            <w:r>
              <w:t>5    |</w:t>
            </w:r>
            <w:r>
              <w:t xml:space="preserve">  </w:t>
            </w:r>
            <w:proofErr w:type="spellStart"/>
            <w:r>
              <w:t>Ngưng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PhoBERT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gradient);</w:t>
            </w:r>
          </w:p>
          <w:p w14:paraId="4EE42B10" w14:textId="77777777" w:rsidR="00787A5D" w:rsidRDefault="00753598">
            <w:pPr>
              <w:pStyle w:val="tablecopy"/>
            </w:pPr>
            <w:r>
              <w:t>6    else</w:t>
            </w:r>
          </w:p>
          <w:p w14:paraId="52BD4E99" w14:textId="77777777" w:rsidR="00787A5D" w:rsidRDefault="00753598">
            <w:pPr>
              <w:pStyle w:val="tablecopy"/>
            </w:pPr>
            <w:r>
              <w:t xml:space="preserve">7    |  Fine-tune </w:t>
            </w:r>
            <w:proofErr w:type="spellStart"/>
            <w:r>
              <w:t>PhoBERT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learning rate </w:t>
            </w:r>
            <w:proofErr w:type="spellStart"/>
            <w:r>
              <w:t>nh</w:t>
            </w:r>
            <w:r>
              <w:t>ỏ</w:t>
            </w:r>
            <w:proofErr w:type="spellEnd"/>
            <w:r>
              <w:t xml:space="preserve"> (</w:t>
            </w:r>
            <w:proofErr w:type="spellStart"/>
            <w:r>
              <w:t>lr_phobert</w:t>
            </w:r>
            <w:proofErr w:type="spellEnd"/>
            <w:r>
              <w:t xml:space="preserve"> = 2×10⁻⁵);</w:t>
            </w:r>
          </w:p>
          <w:p w14:paraId="320C3129" w14:textId="77777777" w:rsidR="00787A5D" w:rsidRDefault="00753598">
            <w:pPr>
              <w:pStyle w:val="tablecolsubhead"/>
              <w:jc w:val="left"/>
            </w:pPr>
            <w:r>
              <w:t>Stage 2: Multi-kernel CNN</w:t>
            </w:r>
          </w:p>
          <w:p w14:paraId="3952F9E2" w14:textId="77777777" w:rsidR="00787A5D" w:rsidRDefault="00753598">
            <w:pPr>
              <w:pStyle w:val="tablecopy"/>
            </w:pPr>
            <w:r>
              <w:t xml:space="preserve">8   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E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L×d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</m:sSup>
            </m:oMath>
            <w:r>
              <w:t xml:space="preserve"> đ</w:t>
            </w:r>
            <w:r>
              <w:t>ể</w:t>
            </w:r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Conv1D;</w:t>
            </w:r>
          </w:p>
          <w:p w14:paraId="12FDCC38" w14:textId="77777777" w:rsidR="00787A5D" w:rsidRDefault="00753598">
            <w:pPr>
              <w:pStyle w:val="tablecopy"/>
            </w:pPr>
            <w:r>
              <w:t xml:space="preserve">9    </w:t>
            </w:r>
            <w:proofErr w:type="spellStart"/>
            <w:r>
              <w:t>pooled_outputs</w:t>
            </w:r>
            <w:proofErr w:type="spellEnd"/>
            <w: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⊘</m:t>
              </m:r>
            </m:oMath>
            <w:r>
              <w:t>;</w:t>
            </w:r>
          </w:p>
          <w:p w14:paraId="0F059868" w14:textId="77777777" w:rsidR="00787A5D" w:rsidRDefault="00753598">
            <w:pPr>
              <w:pStyle w:val="tablecopy"/>
            </w:pPr>
            <w:r>
              <w:t xml:space="preserve">10  for each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hư</w:t>
            </w:r>
            <w:r>
              <w:t>ớ</w:t>
            </w:r>
            <w:r>
              <w:t>c</w:t>
            </w:r>
            <w:proofErr w:type="spellEnd"/>
            <w:r>
              <w:t xml:space="preserve"> kernel fₖ ∈ F do</w:t>
            </w:r>
          </w:p>
          <w:p w14:paraId="0184EB16" w14:textId="77777777" w:rsidR="00787A5D" w:rsidRDefault="00753598">
            <w:pPr>
              <w:pStyle w:val="tablecopy"/>
            </w:pPr>
            <w:r>
              <w:t>11  |  if L &lt; fₖ then</w:t>
            </w:r>
          </w:p>
          <w:p w14:paraId="06C0A68C" w14:textId="77777777" w:rsidR="00787A5D" w:rsidRDefault="00753598">
            <w:pPr>
              <w:pStyle w:val="tablecopy"/>
            </w:pPr>
            <w:r>
              <w:t xml:space="preserve">12  |  |   Pad </w:t>
            </w:r>
            <w:proofErr w:type="spellStart"/>
            <w:r>
              <w:t>thêm</w:t>
            </w:r>
            <w:proofErr w:type="spellEnd"/>
            <w:r>
              <w:t xml:space="preserve"> (fₖ − L)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0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</w:t>
            </w:r>
            <w:r>
              <w:t>ố</w:t>
            </w:r>
            <w:r>
              <w:t>i</w:t>
            </w:r>
            <w:proofErr w:type="spellEnd"/>
            <w:r>
              <w:t xml:space="preserve"> X </w:t>
            </w:r>
            <w:proofErr w:type="spellStart"/>
            <w:r>
              <w:t>và</w:t>
            </w:r>
            <w:proofErr w:type="spellEnd"/>
            <w:r>
              <w:t xml:space="preserve"> M;</w:t>
            </w:r>
          </w:p>
          <w:p w14:paraId="71E672E7" w14:textId="77777777" w:rsidR="00787A5D" w:rsidRDefault="00753598">
            <w:pPr>
              <w:pStyle w:val="tablecopy"/>
            </w:pPr>
            <w:r>
              <w:t xml:space="preserve">13  | 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ậ</w:t>
            </w:r>
            <w:r>
              <w:t>p</w:t>
            </w:r>
            <w:proofErr w:type="spellEnd"/>
            <w:r>
              <w:t xml:space="preserve">: Cₖ = Conv1D(X, </w:t>
            </w:r>
            <w:proofErr w:type="spellStart"/>
            <w:r>
              <w:t>kernel_size</w:t>
            </w:r>
            <w:proofErr w:type="spellEnd"/>
            <w:r>
              <w:t xml:space="preserve"> = fₖ) ∈ ℝ(</w:t>
            </w:r>
            <w:proofErr w:type="spellStart"/>
            <w:r>
              <w:t>nf</w:t>
            </w:r>
            <w:proofErr w:type="spellEnd"/>
            <w:r>
              <w:t xml:space="preserve"> × Lout);</w:t>
            </w:r>
          </w:p>
          <w:p w14:paraId="734C1446" w14:textId="77777777" w:rsidR="00787A5D" w:rsidRDefault="00753598">
            <w:pPr>
              <w:pStyle w:val="tablecopy"/>
            </w:pPr>
            <w:r>
              <w:t xml:space="preserve">14  |  </w:t>
            </w: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batch: Cₖ = BatchNorm1D(Cₖ);</w:t>
            </w:r>
          </w:p>
          <w:p w14:paraId="0EEC706D" w14:textId="77777777" w:rsidR="00787A5D" w:rsidRDefault="00753598">
            <w:pPr>
              <w:pStyle w:val="tablecopy"/>
            </w:pPr>
            <w:r>
              <w:t xml:space="preserve">15  | 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phi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: Cₖ = </w:t>
            </w:r>
            <w:proofErr w:type="spellStart"/>
            <w:r>
              <w:t>ReL</w:t>
            </w:r>
            <w:r>
              <w:t>U</w:t>
            </w:r>
            <w:proofErr w:type="spellEnd"/>
            <w:r>
              <w:t>(Cₖ);</w:t>
            </w:r>
          </w:p>
          <w:p w14:paraId="38E5793A" w14:textId="77777777" w:rsidR="00787A5D" w:rsidRDefault="00753598">
            <w:pPr>
              <w:pStyle w:val="tablecopy"/>
            </w:pPr>
            <w:r>
              <w:t xml:space="preserve">16  |  </w:t>
            </w:r>
            <w:proofErr w:type="spellStart"/>
            <w:r>
              <w:t>Tính</w:t>
            </w:r>
            <w:proofErr w:type="spellEnd"/>
            <w:r>
              <w:t xml:space="preserve"> mask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output:</w:t>
            </w:r>
          </w:p>
          <w:p w14:paraId="340747E4" w14:textId="77777777" w:rsidR="00787A5D" w:rsidRDefault="00753598">
            <w:pPr>
              <w:pStyle w:val="tablecopy"/>
            </w:pPr>
            <w:r>
              <w:t xml:space="preserve">17  |  |   </w:t>
            </w:r>
            <w:proofErr w:type="spellStart"/>
            <w:r>
              <w:t>Mconv</w:t>
            </w:r>
            <w:proofErr w:type="spellEnd"/>
            <w:r>
              <w:t xml:space="preserve"> = MinPool1D(M, </w:t>
            </w:r>
            <w:proofErr w:type="spellStart"/>
            <w:r>
              <w:t>kernel_size</w:t>
            </w:r>
            <w:proofErr w:type="spellEnd"/>
            <w:r>
              <w:t>=fₖ, stride=1);</w:t>
            </w:r>
          </w:p>
          <w:p w14:paraId="0154FD68" w14:textId="77777777" w:rsidR="00787A5D" w:rsidRDefault="00753598">
            <w:pPr>
              <w:pStyle w:val="tablecopy"/>
            </w:pPr>
            <w:r>
              <w:t xml:space="preserve">18  |  Che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padding: Cₖ[</w:t>
            </w:r>
            <w:proofErr w:type="spellStart"/>
            <w:r>
              <w:t>Mconv</w:t>
            </w:r>
            <w:proofErr w:type="spellEnd"/>
            <w:r>
              <w:t xml:space="preserve"> = 0] = −∞;</w:t>
            </w:r>
          </w:p>
          <w:p w14:paraId="317AFAC0" w14:textId="77777777" w:rsidR="00787A5D" w:rsidRDefault="00753598">
            <w:pPr>
              <w:pStyle w:val="tablecopy"/>
            </w:pPr>
            <w:r>
              <w:t xml:space="preserve">19  |  Global Max Pooling: pₖ = </w:t>
            </w:r>
            <w:proofErr w:type="spellStart"/>
            <w:r>
              <w:t>max_over_time</w:t>
            </w:r>
            <w:proofErr w:type="spellEnd"/>
            <w:r>
              <w:t xml:space="preserve">(Cₖ)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4EB407DA" w14:textId="77777777" w:rsidR="00787A5D" w:rsidRDefault="00753598">
            <w:pPr>
              <w:pStyle w:val="tablecopy"/>
            </w:pPr>
            <w:r>
              <w:t xml:space="preserve">20  | 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mask: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NaN</w:t>
            </w:r>
            <w:proofErr w:type="spellEnd"/>
            <w:r>
              <w:t xml:space="preserve">/−∞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0;</w:t>
            </w:r>
          </w:p>
          <w:p w14:paraId="4381427D" w14:textId="77777777" w:rsidR="00787A5D" w:rsidRDefault="00753598">
            <w:pPr>
              <w:pStyle w:val="tablecopy"/>
            </w:pPr>
            <w:r>
              <w:t xml:space="preserve">21  |  </w:t>
            </w:r>
            <w:proofErr w:type="spellStart"/>
            <w:r>
              <w:t>pooled_outputs</w:t>
            </w:r>
            <w:proofErr w:type="spellEnd"/>
            <w:r>
              <w:t xml:space="preserve"> = </w:t>
            </w:r>
            <w:proofErr w:type="spellStart"/>
            <w:r>
              <w:t>pooled_outputs</w:t>
            </w:r>
            <w:proofErr w:type="spellEnd"/>
            <w:r>
              <w:t xml:space="preserve"> ∪ {pₖ};</w:t>
            </w:r>
          </w:p>
          <w:p w14:paraId="556838B1" w14:textId="77777777" w:rsidR="00787A5D" w:rsidRDefault="00753598">
            <w:pPr>
              <w:pStyle w:val="tablecopy"/>
            </w:pPr>
            <w:r>
              <w:t xml:space="preserve">22  </w:t>
            </w:r>
            <w:proofErr w:type="spellStart"/>
            <w:r>
              <w:t>N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: </w:t>
            </w:r>
            <w:proofErr w:type="spellStart"/>
            <w:r>
              <w:t>v_text</w:t>
            </w:r>
            <w:proofErr w:type="spellEnd"/>
            <w:r>
              <w:t xml:space="preserve"> = Concatenate(p₁, p₂, …, </w:t>
            </w:r>
            <w:proofErr w:type="spellStart"/>
            <w:r>
              <w:t>pK</w:t>
            </w:r>
            <w:proofErr w:type="spellEnd"/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04CDBB0D" w14:textId="77777777" w:rsidR="00787A5D" w:rsidRDefault="00753598">
            <w:pPr>
              <w:pStyle w:val="tablecolsubhead"/>
              <w:jc w:val="left"/>
            </w:pPr>
            <w:r>
              <w:t>Stage 3: Metadata Embedding</w:t>
            </w:r>
          </w:p>
          <w:p w14:paraId="12EA90AB" w14:textId="77777777" w:rsidR="00787A5D" w:rsidRDefault="00753598">
            <w:pPr>
              <w:pStyle w:val="tablecopy"/>
            </w:pPr>
            <w:r>
              <w:t xml:space="preserve">23   for </w:t>
            </w:r>
            <w:proofErr w:type="spellStart"/>
            <w:r>
              <w:t>i</w:t>
            </w:r>
            <w:proofErr w:type="spellEnd"/>
            <w:r>
              <w:t xml:space="preserve"> = 1 to </w:t>
            </w:r>
            <w:proofErr w:type="spellStart"/>
            <w:r>
              <w:t>Nf</w:t>
            </w:r>
            <w:proofErr w:type="spellEnd"/>
            <w:r>
              <w:t xml:space="preserve"> do</w:t>
            </w:r>
          </w:p>
          <w:p w14:paraId="5A5FD1EC" w14:textId="77777777" w:rsidR="00787A5D" w:rsidRDefault="00753598">
            <w:pPr>
              <w:pStyle w:val="tablecopy"/>
            </w:pPr>
            <w:r>
              <w:t>24   |  e</w:t>
            </w:r>
            <w:r>
              <w:t>ᵢ</w:t>
            </w:r>
            <w:r>
              <w:t xml:space="preserve"> = </w:t>
            </w:r>
            <w:proofErr w:type="spellStart"/>
            <w:r>
              <w:t>ReLU</w:t>
            </w:r>
            <w:proofErr w:type="spellEnd"/>
            <w:r>
              <w:t>(W</w:t>
            </w:r>
            <w:r>
              <w:t>ᵢ</w:t>
            </w:r>
            <w:r>
              <w:t xml:space="preserve"> · </w:t>
            </w:r>
            <w:proofErr w:type="spellStart"/>
            <w:r>
              <w:t>x_meta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b</w:t>
            </w:r>
            <w:r>
              <w:t>ᵢ</w:t>
            </w:r>
            <w:r>
              <w:t xml:space="preserve">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rPr>
                <w:lang w:eastAsia="zh-CN"/>
              </w:rPr>
              <w:t xml:space="preserve"> </w:t>
            </w:r>
            <w:r>
              <w:t>;</w:t>
            </w:r>
          </w:p>
          <w:p w14:paraId="10392F85" w14:textId="77777777" w:rsidR="00787A5D" w:rsidRDefault="00753598">
            <w:pPr>
              <w:pStyle w:val="tablecopy"/>
            </w:pPr>
            <w:r>
              <w:t>25   |  e</w:t>
            </w:r>
            <w:r>
              <w:t>ᵢ</w:t>
            </w:r>
            <w:r>
              <w:t xml:space="preserve"> = Dropout(e</w:t>
            </w:r>
            <w:r>
              <w:t>ᵢ</w:t>
            </w:r>
            <w:r>
              <w:t>, p=0.1);</w:t>
            </w:r>
          </w:p>
          <w:p w14:paraId="067AB776" w14:textId="77777777" w:rsidR="00787A5D" w:rsidRDefault="00753598">
            <w:pPr>
              <w:pStyle w:val="tablecopy"/>
              <w:rPr>
                <w:lang w:eastAsia="zh-CN"/>
              </w:rPr>
            </w:pPr>
            <w:r>
              <w:t xml:space="preserve">26   </w:t>
            </w:r>
            <w:proofErr w:type="spellStart"/>
            <w:r>
              <w:t>M</w:t>
            </w:r>
            <w:r>
              <w:t>_meta</w:t>
            </w:r>
            <w:proofErr w:type="spellEnd"/>
            <w:r>
              <w:t xml:space="preserve"> = </w:t>
            </w:r>
            <w:r>
              <w:t>Stack</w:t>
            </w:r>
            <w:r>
              <w:t xml:space="preserve">(e₁, e₂, …, </w:t>
            </w:r>
            <w:proofErr w:type="spellStart"/>
            <w:r>
              <w:t>e</w:t>
            </w:r>
            <w:r>
              <w:rPr>
                <w:vertAlign w:val="subscript"/>
              </w:rPr>
              <w:t>Nf</w:t>
            </w:r>
            <w:proofErr w:type="spellEnd"/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rPr>
                <w:lang w:eastAsia="zh-CN"/>
              </w:rPr>
              <w:t>;</w:t>
            </w:r>
          </w:p>
          <w:p w14:paraId="667B2652" w14:textId="77777777" w:rsidR="00787A5D" w:rsidRDefault="00753598">
            <w:pPr>
              <w:pStyle w:val="tablecopy"/>
            </w:pPr>
            <w:r>
              <w:t xml:space="preserve">27   if </w:t>
            </w:r>
            <w:proofErr w:type="spellStart"/>
            <w:r>
              <w:t>đang</w:t>
            </w:r>
            <w:proofErr w:type="spellEnd"/>
            <w:r>
              <w:t xml:space="preserve"> training AND </w:t>
            </w:r>
            <w:proofErr w:type="spellStart"/>
            <w:r>
              <w:t>metadata_dropout</w:t>
            </w:r>
            <w:proofErr w:type="spellEnd"/>
            <w:r>
              <w:t xml:space="preserve"> &gt; 0 then</w:t>
            </w:r>
          </w:p>
          <w:p w14:paraId="58CABE18" w14:textId="77777777" w:rsidR="00787A5D" w:rsidRDefault="00753598">
            <w:pPr>
              <w:pStyle w:val="tablecopy"/>
            </w:pPr>
            <w:r>
              <w:t xml:space="preserve">28   |   for each sample j </w:t>
            </w:r>
            <w:proofErr w:type="spellStart"/>
            <w:r>
              <w:t>trong</w:t>
            </w:r>
            <w:proofErr w:type="spellEnd"/>
            <w:r>
              <w:t xml:space="preserve"> batch do</w:t>
            </w:r>
          </w:p>
          <w:p w14:paraId="4CF800DA" w14:textId="77777777" w:rsidR="00787A5D" w:rsidRDefault="00753598">
            <w:pPr>
              <w:pStyle w:val="tablecopy"/>
            </w:pPr>
            <w:r>
              <w:t xml:space="preserve">29   |   |  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rⱼ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[0,1);</w:t>
            </w:r>
          </w:p>
          <w:p w14:paraId="43DB9AF6" w14:textId="77777777" w:rsidR="00787A5D" w:rsidRDefault="00753598">
            <w:pPr>
              <w:pStyle w:val="tablecopy"/>
            </w:pPr>
            <w:r>
              <w:t xml:space="preserve">30   |   |   if rⱼ &lt; </w:t>
            </w:r>
            <w:proofErr w:type="spellStart"/>
            <w:r>
              <w:t>metadata_dropout</w:t>
            </w:r>
            <w:proofErr w:type="spellEnd"/>
            <w:r>
              <w:t xml:space="preserve"> then</w:t>
            </w:r>
          </w:p>
          <w:p w14:paraId="673D9F26" w14:textId="77777777" w:rsidR="00787A5D" w:rsidRDefault="00753598">
            <w:pPr>
              <w:pStyle w:val="tablecopy"/>
            </w:pPr>
            <w:r>
              <w:t xml:space="preserve">31   |   |   |  </w:t>
            </w:r>
            <w:proofErr w:type="spellStart"/>
            <w:r>
              <w:t>M</w:t>
            </w:r>
            <w:r>
              <w:t>_meta</w:t>
            </w:r>
            <w:proofErr w:type="spellEnd"/>
            <w:r>
              <w:t>[j] ← 0  (</w:t>
            </w:r>
            <w:proofErr w:type="spellStart"/>
            <w:r>
              <w:t>bu</w:t>
            </w:r>
            <w:r>
              <w:t>ộ</w:t>
            </w:r>
            <w:r>
              <w:t>c</w:t>
            </w:r>
            <w:proofErr w:type="spellEnd"/>
            <w:r>
              <w:t xml:space="preserve"> model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text);</w:t>
            </w:r>
          </w:p>
          <w:p w14:paraId="0D63F56E" w14:textId="77777777" w:rsidR="00787A5D" w:rsidRDefault="00753598">
            <w:pPr>
              <w:pStyle w:val="tablecolsubhead"/>
              <w:jc w:val="left"/>
            </w:pPr>
            <w:r>
              <w:t xml:space="preserve">Stage 4: </w:t>
            </w:r>
            <w:r>
              <w:t>Cross-Attention</w:t>
            </w:r>
          </w:p>
          <w:p w14:paraId="75ED4E36" w14:textId="77777777" w:rsidR="00787A5D" w:rsidRDefault="00753598">
            <w:pPr>
              <w:pStyle w:val="tablecopy"/>
            </w:pPr>
            <w:r>
              <w:t xml:space="preserve">32   </w:t>
            </w:r>
            <w:r>
              <w:t>Q</w:t>
            </w:r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t>v</w:t>
            </w:r>
            <w:r>
              <w:rPr>
                <w:vertAlign w:val="subscript"/>
              </w:rPr>
              <w:t>text</w:t>
            </w:r>
            <w:r>
              <w:t>W</w:t>
            </w:r>
            <w:r>
              <w:rPr>
                <w:vertAlign w:val="subscript"/>
              </w:rPr>
              <w:t>Q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+</w:t>
            </w:r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Q</w:t>
            </w:r>
            <w:proofErr w:type="spellEnd"/>
            <w:r>
              <w:t>,</w:t>
            </w:r>
            <w:r>
              <w:t xml:space="preserve"> </w:t>
            </w:r>
            <w:r>
              <w:t>K</w:t>
            </w:r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t>M</w:t>
            </w:r>
            <w:r>
              <w:rPr>
                <w:vertAlign w:val="subscript"/>
              </w:rPr>
              <w:t>meta</w:t>
            </w:r>
            <w:r>
              <w:t>W</w:t>
            </w:r>
            <w:r>
              <w:rPr>
                <w:vertAlign w:val="subscript"/>
              </w:rPr>
              <w:t>K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+</w:t>
            </w:r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K</w:t>
            </w:r>
            <w:proofErr w:type="spellEnd"/>
            <w:r>
              <w:t>,</w:t>
            </w:r>
            <w:r>
              <w:t xml:space="preserve"> </w:t>
            </w:r>
            <w:r>
              <w:t>V</w:t>
            </w:r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t>M</w:t>
            </w:r>
            <w:r>
              <w:rPr>
                <w:vertAlign w:val="subscript"/>
              </w:rPr>
              <w:t>meta</w:t>
            </w:r>
            <w:r>
              <w:t>W</w:t>
            </w:r>
            <w:r>
              <w:rPr>
                <w:vertAlign w:val="subscript"/>
              </w:rPr>
              <w:t>V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+</w:t>
            </w:r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V</w:t>
            </w:r>
            <w:proofErr w:type="spellEnd"/>
            <w:r>
              <w:t>;</w:t>
            </w:r>
          </w:p>
          <w:p w14:paraId="524FD449" w14:textId="77777777" w:rsidR="00787A5D" w:rsidRDefault="00753598">
            <w:pPr>
              <w:pStyle w:val="tablecopy"/>
              <w:rPr>
                <w:lang w:eastAsia="zh-CN"/>
              </w:rPr>
            </w:pPr>
            <w:r>
              <w:t xml:space="preserve">33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v_meta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_context = </m:t>
              </m:r>
              <m:r>
                <m:rPr>
                  <m:sty m:val="p"/>
                </m:rPr>
                <m:t>Attention(Q, K, V) = Softmax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×V</m:t>
              </m:r>
            </m:oMath>
          </w:p>
          <w:p w14:paraId="76AF7B0C" w14:textId="77777777" w:rsidR="00787A5D" w:rsidRDefault="00753598">
            <w:pPr>
              <w:pStyle w:val="tablecolsubhead"/>
              <w:jc w:val="left"/>
            </w:pPr>
            <w:r>
              <w:t xml:space="preserve">Stage </w:t>
            </w:r>
            <w:r>
              <w:t>5</w:t>
            </w:r>
            <w:r>
              <w:t>: Adaptive Metadata Gate</w:t>
            </w:r>
          </w:p>
          <w:p w14:paraId="451156D7" w14:textId="77777777" w:rsidR="00787A5D" w:rsidRDefault="00753598">
            <w:pPr>
              <w:pStyle w:val="tablecopy"/>
            </w:pPr>
            <w:r>
              <w:t>3</w:t>
            </w:r>
            <w:r>
              <w:t>4</w:t>
            </w:r>
            <w:r>
              <w:t xml:space="preserve">   </w:t>
            </w:r>
            <w:proofErr w:type="spellStart"/>
            <w:r>
              <w:t>gate_input</w:t>
            </w:r>
            <w:proofErr w:type="spellEnd"/>
            <w:r>
              <w:t xml:space="preserve"> = Concatenate(</w:t>
            </w:r>
            <w:proofErr w:type="spellStart"/>
            <w:r>
              <w:t>v_text</w:t>
            </w:r>
            <w:proofErr w:type="spellEnd"/>
            <w:r>
              <w:t xml:space="preserve">, </w:t>
            </w:r>
            <w:proofErr w:type="spellStart"/>
            <w:r>
              <w:t>v_meta</w:t>
            </w:r>
            <w:r>
              <w:t>_context</w:t>
            </w:r>
            <w:proofErr w:type="spellEnd"/>
            <w:r>
              <w:t xml:space="preserve">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f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426E0DF1" w14:textId="77777777" w:rsidR="00787A5D" w:rsidRDefault="00753598">
            <w:pPr>
              <w:pStyle w:val="tablecopy"/>
            </w:pPr>
            <w:r>
              <w:t>3</w:t>
            </w:r>
            <w:r>
              <w:t>5</w:t>
            </w:r>
            <w:r>
              <w:t xml:space="preserve">   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= </w:t>
            </w:r>
            <w:proofErr w:type="spellStart"/>
            <w:r>
              <w:t>ReLU</w:t>
            </w:r>
            <w:proofErr w:type="spellEnd"/>
            <w:r>
              <w:t>(W</w:t>
            </w:r>
            <w:r>
              <w:rPr>
                <w:vertAlign w:val="subscript"/>
              </w:rPr>
              <w:t>g1</w:t>
            </w:r>
            <w:r>
              <w:t xml:space="preserve"> · </w:t>
            </w:r>
            <w:proofErr w:type="spellStart"/>
            <w:r>
              <w:t>gate_input</w:t>
            </w:r>
            <w:proofErr w:type="spellEnd"/>
            <w:r>
              <w:t xml:space="preserve"> + b</w:t>
            </w:r>
            <w:r>
              <w:rPr>
                <w:vertAlign w:val="subscript"/>
              </w:rPr>
              <w:t>g1</w:t>
            </w:r>
            <w:r>
              <w:t xml:space="preserve">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 xml:space="preserve"> 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gate</m:t>
                      </m:r>
                    </m:sub>
                  </m:sSub>
                </m:sup>
              </m:sSup>
            </m:oMath>
            <w:r>
              <w:t>;</w:t>
            </w:r>
          </w:p>
          <w:p w14:paraId="2D0BB6E6" w14:textId="77777777" w:rsidR="00787A5D" w:rsidRDefault="00753598">
            <w:pPr>
              <w:pStyle w:val="tablecopy"/>
            </w:pPr>
            <w:r>
              <w:t>3</w:t>
            </w:r>
            <w:r>
              <w:t>6</w:t>
            </w:r>
            <w:r>
              <w:t xml:space="preserve">   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= Dropout(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>, p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0.2);</w:t>
            </w:r>
          </w:p>
          <w:p w14:paraId="4EA835E7" w14:textId="77777777" w:rsidR="00787A5D" w:rsidRDefault="00753598">
            <w:pPr>
              <w:pStyle w:val="tablecopy"/>
            </w:pPr>
            <w:r>
              <w:t>3</w:t>
            </w:r>
            <w:r>
              <w:t>7</w:t>
            </w:r>
            <w:r>
              <w:t xml:space="preserve">   g = Sigmoid(W</w:t>
            </w:r>
            <w:r>
              <w:rPr>
                <w:vertAlign w:val="subscript"/>
              </w:rPr>
              <w:t>g2</w:t>
            </w:r>
            <w:r>
              <w:t xml:space="preserve"> · </w:t>
            </w:r>
            <w:proofErr w:type="spellStart"/>
            <w:r>
              <w:t>h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+ b</w:t>
            </w:r>
            <w:r>
              <w:rPr>
                <w:vertAlign w:val="subscript"/>
              </w:rPr>
              <w:t>g2</w:t>
            </w:r>
            <w:r>
              <w:t>) × α</w:t>
            </w:r>
            <w:r>
              <w:rPr>
                <w:vertAlign w:val="subscript"/>
              </w:rPr>
              <w:t>max</w:t>
            </w:r>
            <w:r>
              <w:t xml:space="preserve"> ∈ (0, α</w:t>
            </w:r>
            <w:r>
              <w:rPr>
                <w:vertAlign w:val="subscript"/>
              </w:rPr>
              <w:t>max</w:t>
            </w:r>
            <w:r>
              <w:t>);</w:t>
            </w:r>
          </w:p>
          <w:p w14:paraId="57019AB1" w14:textId="77777777" w:rsidR="00787A5D" w:rsidRDefault="00753598">
            <w:pPr>
              <w:pStyle w:val="tablecopy"/>
            </w:pPr>
            <w:r>
              <w:t>3</w:t>
            </w:r>
            <w:r>
              <w:t>8</w:t>
            </w:r>
            <w:r>
              <w:t xml:space="preserve">   </w:t>
            </w:r>
            <w:proofErr w:type="spellStart"/>
            <w:r>
              <w:t>v</w:t>
            </w:r>
            <w:r>
              <w:t>_</w:t>
            </w:r>
            <w:r>
              <w:t>gated</w:t>
            </w:r>
            <w:proofErr w:type="spellEnd"/>
            <w:r>
              <w:t xml:space="preserve"> = g ⊙ </w:t>
            </w:r>
            <w:proofErr w:type="spellStart"/>
            <w:r>
              <w:t>v</w:t>
            </w:r>
            <w:r>
              <w:t>_</w:t>
            </w:r>
            <w:r>
              <w:t>meta</w:t>
            </w:r>
            <w:r>
              <w:t>_context</w:t>
            </w:r>
            <w:proofErr w:type="spellEnd"/>
            <w:r>
              <w:t>;</w:t>
            </w:r>
          </w:p>
          <w:p w14:paraId="7C5DD42F" w14:textId="77777777" w:rsidR="00787A5D" w:rsidRDefault="00753598">
            <w:pPr>
              <w:pStyle w:val="tablecolsubhead"/>
              <w:jc w:val="left"/>
            </w:pPr>
            <w:r>
              <w:t xml:space="preserve">Stage </w:t>
            </w:r>
            <w:r>
              <w:t>6</w:t>
            </w:r>
            <w:r>
              <w:t>: Fusion &amp; Classification</w:t>
            </w:r>
          </w:p>
          <w:p w14:paraId="44FBE7B5" w14:textId="77777777" w:rsidR="00787A5D" w:rsidRDefault="00753598">
            <w:pPr>
              <w:pStyle w:val="tablecopy"/>
            </w:pPr>
            <w:r>
              <w:t>3</w:t>
            </w:r>
            <w:r>
              <w:t>9</w:t>
            </w:r>
            <w:r>
              <w:t xml:space="preserve">   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 xml:space="preserve"> = Concatenate(</w:t>
            </w:r>
            <w:proofErr w:type="spellStart"/>
            <w:r>
              <w:t>v</w:t>
            </w:r>
            <w:r>
              <w:t>_</w:t>
            </w:r>
            <w:r>
              <w:t>text</w:t>
            </w:r>
            <w:proofErr w:type="spellEnd"/>
            <w:r>
              <w:t xml:space="preserve">, </w:t>
            </w:r>
            <w:proofErr w:type="spellStart"/>
            <w:r>
              <w:t>v</w:t>
            </w:r>
            <w:r>
              <w:t>_</w:t>
            </w:r>
            <w:r>
              <w:t>gated</w:t>
            </w:r>
            <w:proofErr w:type="spellEnd"/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f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</m:oMath>
            <w:r>
              <w:t>;</w:t>
            </w:r>
          </w:p>
          <w:p w14:paraId="1B262762" w14:textId="77777777" w:rsidR="00787A5D" w:rsidRDefault="00753598">
            <w:pPr>
              <w:pStyle w:val="tablecopy"/>
            </w:pPr>
            <w:r>
              <w:t>40</w:t>
            </w:r>
            <w:r>
              <w:t xml:space="preserve">   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 xml:space="preserve"> = </w:t>
            </w:r>
            <w:proofErr w:type="spellStart"/>
            <w:r>
              <w:t>LayerNorm</w:t>
            </w:r>
            <w:proofErr w:type="spellEnd"/>
            <w:r>
              <w:t>(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>);</w:t>
            </w:r>
          </w:p>
          <w:p w14:paraId="1B3CA3E9" w14:textId="77777777" w:rsidR="00787A5D" w:rsidRDefault="00753598">
            <w:pPr>
              <w:pStyle w:val="tablecopy"/>
            </w:pPr>
            <w:r>
              <w:t>41</w:t>
            </w:r>
            <w:r>
              <w:t xml:space="preserve">   h = </w:t>
            </w:r>
            <w:proofErr w:type="spellStart"/>
            <w:r>
              <w:t>ReLU</w:t>
            </w:r>
            <w:proofErr w:type="spellEnd"/>
            <w:r>
              <w:t>(</w:t>
            </w:r>
            <w:proofErr w:type="spellStart"/>
            <w:r>
              <w:t>W</w:t>
            </w:r>
            <w:r>
              <w:rPr>
                <w:vertAlign w:val="subscript"/>
              </w:rPr>
              <w:t>fc</w:t>
            </w:r>
            <w:proofErr w:type="spellEnd"/>
            <w:r>
              <w:t xml:space="preserve"> · </w:t>
            </w:r>
            <w:proofErr w:type="spellStart"/>
            <w:r>
              <w:t>v</w:t>
            </w:r>
            <w:r>
              <w:t>_</w:t>
            </w:r>
            <w:r>
              <w:t>fused</w:t>
            </w:r>
            <w:proofErr w:type="spellEnd"/>
            <w:r>
              <w:t xml:space="preserve"> + </w:t>
            </w:r>
            <w:proofErr w:type="spellStart"/>
            <w:r>
              <w:t>b</w:t>
            </w:r>
            <w:r>
              <w:rPr>
                <w:vertAlign w:val="subscript"/>
              </w:rPr>
              <w:t>fc</w:t>
            </w:r>
            <w:proofErr w:type="spellEnd"/>
            <w:r>
              <w:t xml:space="preserve">)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fc</m:t>
                      </m:r>
                    </m:sub>
                  </m:sSub>
                </m:sup>
              </m:sSup>
            </m:oMath>
            <w:r>
              <w:t>;</w:t>
            </w:r>
          </w:p>
          <w:p w14:paraId="6CEF9759" w14:textId="77777777" w:rsidR="00787A5D" w:rsidRDefault="00753598">
            <w:pPr>
              <w:pStyle w:val="tablecopy"/>
            </w:pPr>
            <w:r>
              <w:t>4</w:t>
            </w:r>
            <w:r>
              <w:t>2</w:t>
            </w:r>
            <w:r>
              <w:t xml:space="preserve">   h = Dropout(h, p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0.3);</w:t>
            </w:r>
          </w:p>
          <w:p w14:paraId="7947AA42" w14:textId="77777777" w:rsidR="00787A5D" w:rsidRDefault="00753598">
            <w:pPr>
              <w:pStyle w:val="tablecopy"/>
            </w:pPr>
            <w:r>
              <w:t>4</w:t>
            </w:r>
            <w:r>
              <w:t>3</w:t>
            </w:r>
            <w:r>
              <w:t xml:space="preserve">   ŷ = </w:t>
            </w:r>
            <w:proofErr w:type="spellStart"/>
            <w:r>
              <w:t>W</w:t>
            </w:r>
            <w:r>
              <w:rPr>
                <w:vertAlign w:val="subscript"/>
              </w:rPr>
              <w:t>cls</w:t>
            </w:r>
            <w:proofErr w:type="spellEnd"/>
            <w:r>
              <w:t xml:space="preserve"> · h + </w:t>
            </w:r>
            <w:proofErr w:type="spellStart"/>
            <w:r>
              <w:t>b</w:t>
            </w:r>
            <w:r>
              <w:rPr>
                <w:vertAlign w:val="subscript"/>
              </w:rPr>
              <w:t>cls</w:t>
            </w:r>
            <w:proofErr w:type="spellEnd"/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p>
            </m:oMath>
            <w:r>
              <w:t>;</w:t>
            </w:r>
          </w:p>
          <w:p w14:paraId="13E2FF5C" w14:textId="77777777" w:rsidR="00787A5D" w:rsidRDefault="00753598">
            <w:pPr>
              <w:pStyle w:val="tablecolsubhead"/>
              <w:jc w:val="left"/>
            </w:pPr>
            <w:r>
              <w:t xml:space="preserve">Stage </w:t>
            </w:r>
            <w:r>
              <w:t>7</w:t>
            </w:r>
            <w:r>
              <w:t>: Loss (Tra</w:t>
            </w:r>
            <w:r>
              <w:rPr>
                <w:lang w:val="vi-VN"/>
              </w:rPr>
              <w:t>i</w:t>
            </w:r>
            <w:proofErr w:type="spellStart"/>
            <w:r>
              <w:t>ning</w:t>
            </w:r>
            <w:proofErr w:type="spellEnd"/>
            <w:r>
              <w:t>)</w:t>
            </w:r>
          </w:p>
          <w:p w14:paraId="328F6EB3" w14:textId="77777777" w:rsidR="00787A5D" w:rsidRDefault="00753598">
            <w:pPr>
              <w:pStyle w:val="tablecopy"/>
            </w:pPr>
            <w:r>
              <w:t>4</w:t>
            </w:r>
            <w:r>
              <w:t>4</w:t>
            </w:r>
            <w:r>
              <w:t xml:space="preserve">   if </w:t>
            </w:r>
            <w:proofErr w:type="spellStart"/>
            <w:r>
              <w:t>đang</w:t>
            </w:r>
            <w:proofErr w:type="spellEnd"/>
            <w:r>
              <w:t xml:space="preserve"> training then</w:t>
            </w:r>
          </w:p>
          <w:p w14:paraId="514D5215" w14:textId="77777777" w:rsidR="00787A5D" w:rsidRDefault="00753598">
            <w:pPr>
              <w:pStyle w:val="tablecopy"/>
            </w:pPr>
            <w:r>
              <w:t>4</w:t>
            </w:r>
            <w:r>
              <w:t>5</w:t>
            </w:r>
            <w:r>
              <w:t xml:space="preserve">   |  LCE = </w:t>
            </w:r>
            <w:proofErr w:type="spellStart"/>
            <w:r>
              <w:t>CrossEntropyLoss</w:t>
            </w:r>
            <w:proofErr w:type="spellEnd"/>
            <w:r>
              <w:t xml:space="preserve">(ŷ, </w:t>
            </w:r>
            <w:proofErr w:type="spellStart"/>
            <w:r>
              <w:t>y</w:t>
            </w:r>
            <w:r>
              <w:rPr>
                <w:vertAlign w:val="subscript"/>
              </w:rPr>
              <w:t>true</w:t>
            </w:r>
            <w:proofErr w:type="spellEnd"/>
            <w:r>
              <w:t>, weights=</w:t>
            </w:r>
            <w:proofErr w:type="spellStart"/>
            <w:r>
              <w:t>class_weights</w:t>
            </w:r>
            <w:proofErr w:type="spellEnd"/>
            <w:r>
              <w:t>);</w:t>
            </w:r>
          </w:p>
          <w:p w14:paraId="403AB526" w14:textId="77777777" w:rsidR="00787A5D" w:rsidRDefault="00753598">
            <w:pPr>
              <w:pStyle w:val="tablecopy"/>
            </w:pPr>
            <w:r>
              <w:t>4</w:t>
            </w:r>
            <w:r>
              <w:t>6</w:t>
            </w:r>
            <w:r>
              <w:t xml:space="preserve">   |  </w:t>
            </w:r>
            <w:proofErr w:type="spellStart"/>
            <w:r>
              <w:t>L</w:t>
            </w:r>
            <w:r>
              <w:rPr>
                <w:vertAlign w:val="subscript"/>
              </w:rPr>
              <w:t>gate</w:t>
            </w:r>
            <w:proofErr w:type="spellEnd"/>
            <w:r>
              <w:t xml:space="preserve"> = </w:t>
            </w:r>
            <w:proofErr w:type="spellStart"/>
            <w:r>
              <w:t>λreg</w:t>
            </w:r>
            <w:proofErr w:type="spellEnd"/>
            <w:r>
              <w:t xml:space="preserve"> × mean(g);</w:t>
            </w:r>
          </w:p>
          <w:p w14:paraId="182D8D12" w14:textId="77777777" w:rsidR="00787A5D" w:rsidRDefault="00753598">
            <w:pPr>
              <w:pStyle w:val="tablecopy"/>
            </w:pPr>
            <w:r>
              <w:t>4</w:t>
            </w:r>
            <w:r>
              <w:t>7</w:t>
            </w:r>
            <w:r>
              <w:t xml:space="preserve">   |  </w:t>
            </w:r>
            <w:proofErr w:type="spellStart"/>
            <w:r>
              <w:t>L</w:t>
            </w:r>
            <w:r>
              <w:rPr>
                <w:vertAlign w:val="subscript"/>
              </w:rPr>
              <w:t>total</w:t>
            </w:r>
            <w:proofErr w:type="spellEnd"/>
            <w:r>
              <w:t xml:space="preserve"> = LCE + </w:t>
            </w:r>
            <w:proofErr w:type="spellStart"/>
            <w:r>
              <w:t>L</w:t>
            </w:r>
            <w:r>
              <w:rPr>
                <w:vertAlign w:val="subscript"/>
              </w:rPr>
              <w:t>gate</w:t>
            </w:r>
            <w:proofErr w:type="spellEnd"/>
            <w:r>
              <w:t>;</w:t>
            </w:r>
          </w:p>
          <w:p w14:paraId="0675F893" w14:textId="77777777" w:rsidR="00787A5D" w:rsidRDefault="00753598">
            <w:pPr>
              <w:pStyle w:val="tablecopy"/>
            </w:pPr>
            <w:r>
              <w:t>4</w:t>
            </w:r>
            <w:r>
              <w:t>8</w:t>
            </w:r>
            <w:r>
              <w:t xml:space="preserve">   |  return ŷ, g, L;</w:t>
            </w:r>
          </w:p>
          <w:p w14:paraId="0CB57B7F" w14:textId="77777777" w:rsidR="00787A5D" w:rsidRDefault="00753598">
            <w:pPr>
              <w:pStyle w:val="tablecopy"/>
            </w:pPr>
            <w:r>
              <w:t>4</w:t>
            </w:r>
            <w:r>
              <w:t>9</w:t>
            </w:r>
            <w:r>
              <w:t xml:space="preserve">   else</w:t>
            </w:r>
          </w:p>
          <w:p w14:paraId="2A2C1FCD" w14:textId="77777777" w:rsidR="00787A5D" w:rsidRDefault="00753598">
            <w:pPr>
              <w:pStyle w:val="tablecopy"/>
            </w:pPr>
            <w:r>
              <w:t>50</w:t>
            </w:r>
            <w:r>
              <w:t xml:space="preserve">   |  </w:t>
            </w:r>
            <w:proofErr w:type="spellStart"/>
            <w:r>
              <w:t>ŷ</w:t>
            </w:r>
            <w:r>
              <w:rPr>
                <w:vertAlign w:val="subscript"/>
              </w:rPr>
              <w:t>prob</w:t>
            </w:r>
            <w:proofErr w:type="spellEnd"/>
            <w:r>
              <w:t xml:space="preserve"> = </w:t>
            </w:r>
            <w:proofErr w:type="spellStart"/>
            <w:r>
              <w:t>Softmax</w:t>
            </w:r>
            <w:proofErr w:type="spellEnd"/>
            <w:r>
              <w:t xml:space="preserve">(ŷ) 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ϵ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p>
            </m:oMath>
            <w:r>
              <w:t>;</w:t>
            </w:r>
          </w:p>
          <w:p w14:paraId="51ED30F6" w14:textId="77777777" w:rsidR="00787A5D" w:rsidRDefault="00753598">
            <w:pPr>
              <w:pStyle w:val="tablecopy"/>
            </w:pPr>
            <w:r>
              <w:t>51</w:t>
            </w:r>
            <w:r>
              <w:t xml:space="preserve">   return </w:t>
            </w:r>
            <w:proofErr w:type="spellStart"/>
            <w:r>
              <w:t>ŷ</w:t>
            </w:r>
            <w:r>
              <w:rPr>
                <w:vertAlign w:val="subscript"/>
              </w:rPr>
              <w:t>prob</w:t>
            </w:r>
            <w:proofErr w:type="spellEnd"/>
            <w:r>
              <w:t>;</w:t>
            </w:r>
          </w:p>
        </w:tc>
      </w:tr>
    </w:tbl>
    <w:p w14:paraId="0E982A49" w14:textId="77777777" w:rsidR="00787A5D" w:rsidRDefault="00787A5D"/>
    <w:p w14:paraId="597E0D2D" w14:textId="77777777" w:rsidR="00787A5D" w:rsidRDefault="00753598">
      <w:pPr>
        <w:jc w:val="both"/>
        <w:rPr>
          <w:b/>
          <w:bCs/>
        </w:rPr>
      </w:pPr>
      <w:r>
        <w:rPr>
          <w:b/>
          <w:bCs/>
        </w:rPr>
        <w:t xml:space="preserve">==&gt; 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v_text</w:t>
      </w:r>
      <w:proofErr w:type="spellEnd"/>
      <w:r>
        <w:rPr>
          <w:b/>
          <w:bCs/>
        </w:rPr>
        <w:t xml:space="preserve"> (512)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M_meta</w:t>
      </w:r>
      <w:proofErr w:type="spellEnd"/>
      <w:r>
        <w:rPr>
          <w:b/>
          <w:bCs/>
        </w:rPr>
        <w:t xml:space="preserve"> (2x32)</w:t>
      </w:r>
    </w:p>
    <w:p w14:paraId="6BB79F79" w14:textId="77777777" w:rsidR="00787A5D" w:rsidRDefault="00753598">
      <w:pPr>
        <w:jc w:val="both"/>
        <w:rPr>
          <w:b/>
          <w:bCs/>
        </w:rPr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Cross-Attention:</w:t>
      </w:r>
    </w:p>
    <w:p w14:paraId="08F45372" w14:textId="77777777" w:rsidR="00787A5D" w:rsidRDefault="00787A5D">
      <w:pPr>
        <w:jc w:val="both"/>
        <w:rPr>
          <w:b/>
          <w:bCs/>
        </w:rPr>
      </w:pPr>
    </w:p>
    <w:p w14:paraId="16BFB923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metadata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</w:t>
      </w:r>
      <w:r>
        <w:t xml:space="preserve">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>.</w:t>
      </w:r>
    </w:p>
    <w:p w14:paraId="692B4D1B" w14:textId="77777777" w:rsidR="00787A5D" w:rsidRDefault="00753598">
      <w:pPr>
        <w:spacing w:line="360" w:lineRule="auto"/>
        <w:ind w:firstLineChars="100" w:firstLine="200"/>
        <w:jc w:val="both"/>
      </w:pPr>
      <w:r>
        <w:t>Cross-Attention:</w:t>
      </w:r>
    </w:p>
    <w:p w14:paraId="65AFC577" w14:textId="77777777" w:rsidR="00787A5D" w:rsidRDefault="00753598">
      <w:pPr>
        <w:numPr>
          <w:ilvl w:val="0"/>
          <w:numId w:val="11"/>
        </w:numPr>
        <w:spacing w:line="360" w:lineRule="auto"/>
        <w:ind w:hanging="218"/>
        <w:jc w:val="both"/>
        <w:rPr>
          <w:vertAlign w:val="subscript"/>
        </w:rPr>
      </w:pPr>
      <w:r>
        <w:t xml:space="preserve">Text Feature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Query: </w:t>
      </w:r>
      <w:r>
        <w:t>Q</w:t>
      </w:r>
      <w:r>
        <w:t xml:space="preserve"> </w:t>
      </w:r>
      <w:r>
        <w:t>=</w:t>
      </w:r>
      <w:r>
        <w:t xml:space="preserve"> </w:t>
      </w:r>
      <w:proofErr w:type="spellStart"/>
      <w:r>
        <w:t>v</w:t>
      </w:r>
      <w:r>
        <w:rPr>
          <w:vertAlign w:val="subscript"/>
        </w:rPr>
        <w:t>text</w:t>
      </w:r>
      <w:r>
        <w:t>W</w:t>
      </w:r>
      <w:r>
        <w:rPr>
          <w:vertAlign w:val="subscript"/>
        </w:rPr>
        <w:t>Q</w:t>
      </w:r>
      <w:proofErr w:type="spellEnd"/>
      <w:r>
        <w:rPr>
          <w:vertAlign w:val="subscript"/>
        </w:rPr>
        <w:t xml:space="preserve"> </w:t>
      </w:r>
      <w:r>
        <w:t>+</w:t>
      </w:r>
      <w:r>
        <w:t xml:space="preserve"> </w:t>
      </w:r>
      <w:proofErr w:type="spellStart"/>
      <w:r>
        <w:t>b</w:t>
      </w:r>
      <w:r>
        <w:rPr>
          <w:vertAlign w:val="subscript"/>
        </w:rPr>
        <w:t>Q</w:t>
      </w:r>
      <w:proofErr w:type="spellEnd"/>
    </w:p>
    <w:p w14:paraId="5E0DCBA8" w14:textId="77777777" w:rsidR="00787A5D" w:rsidRDefault="00753598">
      <w:pPr>
        <w:numPr>
          <w:ilvl w:val="0"/>
          <w:numId w:val="11"/>
        </w:numPr>
        <w:spacing w:line="360" w:lineRule="auto"/>
        <w:ind w:hanging="218"/>
        <w:jc w:val="both"/>
        <w:rPr>
          <w:vertAlign w:val="subscript"/>
        </w:rPr>
      </w:pPr>
      <w:r>
        <w:lastRenderedPageBreak/>
        <w:t xml:space="preserve">Metadata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Key </w:t>
      </w:r>
      <w:proofErr w:type="spellStart"/>
      <w:r>
        <w:t>và</w:t>
      </w:r>
      <w:proofErr w:type="spellEnd"/>
      <w:r>
        <w:t xml:space="preserve"> Value: </w:t>
      </w:r>
      <w:r>
        <w:t>K</w:t>
      </w:r>
      <w:r>
        <w:t xml:space="preserve"> </w:t>
      </w:r>
      <w:r>
        <w:t>=</w:t>
      </w:r>
      <w:r>
        <w:t xml:space="preserve"> </w:t>
      </w:r>
      <w:proofErr w:type="spellStart"/>
      <w:r>
        <w:t>M</w:t>
      </w:r>
      <w:r>
        <w:rPr>
          <w:vertAlign w:val="subscript"/>
        </w:rPr>
        <w:t>meta</w:t>
      </w:r>
      <w:r>
        <w:t>W</w:t>
      </w:r>
      <w:r>
        <w:rPr>
          <w:vertAlign w:val="subscript"/>
        </w:rPr>
        <w:t>K</w:t>
      </w:r>
      <w:proofErr w:type="spellEnd"/>
      <w:r>
        <w:rPr>
          <w:vertAlign w:val="subscript"/>
        </w:rPr>
        <w:t xml:space="preserve"> </w:t>
      </w:r>
      <w:r>
        <w:t>+</w:t>
      </w:r>
      <w:r>
        <w:t xml:space="preserve"> </w:t>
      </w:r>
      <w:proofErr w:type="spellStart"/>
      <w:r>
        <w:t>b</w:t>
      </w:r>
      <w:r>
        <w:rPr>
          <w:vertAlign w:val="subscript"/>
        </w:rPr>
        <w:t>K</w:t>
      </w:r>
      <w:proofErr w:type="spellEnd"/>
      <w:r>
        <w:t>,</w:t>
      </w:r>
      <w:r>
        <w:t xml:space="preserve"> </w:t>
      </w:r>
      <w:r>
        <w:t>V</w:t>
      </w:r>
      <w:r>
        <w:t xml:space="preserve"> </w:t>
      </w:r>
      <w:r>
        <w:t>=</w:t>
      </w:r>
      <w:r>
        <w:t xml:space="preserve"> </w:t>
      </w:r>
      <w:proofErr w:type="spellStart"/>
      <w:r>
        <w:t>M</w:t>
      </w:r>
      <w:r>
        <w:rPr>
          <w:vertAlign w:val="subscript"/>
        </w:rPr>
        <w:t>meta</w:t>
      </w:r>
      <w:r>
        <w:t>W</w:t>
      </w:r>
      <w:r>
        <w:rPr>
          <w:vertAlign w:val="subscript"/>
        </w:rPr>
        <w:t>V</w:t>
      </w:r>
      <w:proofErr w:type="spellEnd"/>
      <w:r>
        <w:rPr>
          <w:vertAlign w:val="subscript"/>
        </w:rPr>
        <w:t xml:space="preserve"> </w:t>
      </w:r>
      <w:r>
        <w:t>+</w:t>
      </w:r>
      <w:r>
        <w:t xml:space="preserve"> </w:t>
      </w:r>
      <w:proofErr w:type="spellStart"/>
      <w:r>
        <w:t>b</w:t>
      </w:r>
      <w:r>
        <w:rPr>
          <w:vertAlign w:val="subscript"/>
        </w:rPr>
        <w:t>V</w:t>
      </w:r>
      <w:proofErr w:type="spellEnd"/>
    </w:p>
    <w:p w14:paraId="747A979D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</w:p>
    <w:p w14:paraId="26F7AFFF" w14:textId="77777777" w:rsidR="00787A5D" w:rsidRDefault="00753598">
      <w:pPr>
        <w:spacing w:line="360" w:lineRule="auto"/>
        <w:ind w:firstLineChars="100" w:firstLine="200"/>
      </w:pPr>
      <w:proofErr w:type="spellStart"/>
      <w:r>
        <w:t>A_score</w:t>
      </w:r>
      <w:proofErr w:type="spellEnd"/>
      <w:r>
        <w:t xml:space="preserve"> =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m:t>Q</m:t>
            </m:r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rPr>
                        <m:sty m:val="p"/>
                      </m:rPr>
                      <m:t>k</m:t>
                    </m:r>
                  </m:sub>
                </m:sSub>
              </m:e>
            </m:rad>
          </m:den>
        </m:f>
      </m:oMath>
    </w:p>
    <w:p w14:paraId="3B7EBD18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Attention Weights: A = </w:t>
      </w:r>
      <w:proofErr w:type="spellStart"/>
      <w:r>
        <w:t>Softmax</w:t>
      </w:r>
      <w:proofErr w:type="spellEnd"/>
      <w:r>
        <w:t>(</w:t>
      </w:r>
      <w:proofErr w:type="spellStart"/>
      <w:r>
        <w:t>A_score</w:t>
      </w:r>
      <w:proofErr w:type="spellEnd"/>
      <w:r>
        <w:t xml:space="preserve">) =&gt;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2 weights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</w:p>
    <w:p w14:paraId="53634489" w14:textId="77777777" w:rsidR="00787A5D" w:rsidRDefault="00753598">
      <w:pPr>
        <w:spacing w:line="360" w:lineRule="auto"/>
        <w:ind w:firstLineChars="100" w:firstLine="200"/>
        <w:jc w:val="both"/>
      </w:pPr>
      <w:r>
        <w:t xml:space="preserve">=&gt;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meta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text.</w:t>
      </w:r>
    </w:p>
    <w:p w14:paraId="04911E19" w14:textId="77777777" w:rsidR="00787A5D" w:rsidRDefault="00753598">
      <w:pPr>
        <w:spacing w:line="360" w:lineRule="auto"/>
        <w:ind w:firstLineChars="100" w:firstLine="200"/>
        <w:jc w:val="both"/>
      </w:pPr>
      <w:proofErr w:type="spellStart"/>
      <w:r>
        <w:t>T</w:t>
      </w:r>
      <w:r>
        <w:t>ạ</w:t>
      </w:r>
      <w:r>
        <w:t>o</w:t>
      </w:r>
      <w:proofErr w:type="spellEnd"/>
      <w:r>
        <w:t xml:space="preserve"> Contextual Metadata: </w:t>
      </w:r>
      <w:proofErr w:type="spellStart"/>
      <w:r>
        <w:t>v_meta_context</w:t>
      </w:r>
      <w:proofErr w:type="spellEnd"/>
      <w:r>
        <w:t xml:space="preserve"> = A.V =&gt;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metadata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.</w:t>
      </w:r>
    </w:p>
    <w:p w14:paraId="210CFA4F" w14:textId="77777777" w:rsidR="00787A5D" w:rsidRDefault="00753598">
      <w:pPr>
        <w:spacing w:line="360" w:lineRule="auto"/>
        <w:ind w:firstLineChars="100" w:firstLine="200"/>
        <w:jc w:val="both"/>
      </w:pPr>
      <w:r>
        <w:t>==</w:t>
      </w:r>
      <w:r>
        <w:t xml:space="preserve">&gt;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Adaptive metadata.</w:t>
      </w:r>
    </w:p>
    <w:p w14:paraId="3C6DB855" w14:textId="77777777" w:rsidR="00787A5D" w:rsidRDefault="00787A5D">
      <w:pPr>
        <w:spacing w:line="360" w:lineRule="auto"/>
        <w:ind w:firstLineChars="100" w:firstLine="200"/>
        <w:jc w:val="both"/>
      </w:pPr>
    </w:p>
    <w:p w14:paraId="67A9BDCD" w14:textId="77777777" w:rsidR="00787A5D" w:rsidRDefault="00787A5D">
      <w:pPr>
        <w:jc w:val="both"/>
      </w:pPr>
    </w:p>
    <w:p w14:paraId="54A8D658" w14:textId="77777777" w:rsidR="00787A5D" w:rsidRDefault="00787A5D">
      <w:pPr>
        <w:jc w:val="both"/>
      </w:pPr>
    </w:p>
    <w:p w14:paraId="443B616B" w14:textId="77777777" w:rsidR="00787A5D" w:rsidRDefault="00787A5D">
      <w:pPr>
        <w:jc w:val="both"/>
      </w:pPr>
    </w:p>
    <w:p w14:paraId="348D7B0B" w14:textId="77777777" w:rsidR="00787A5D" w:rsidRDefault="00787A5D">
      <w:pPr>
        <w:jc w:val="both"/>
      </w:pPr>
    </w:p>
    <w:p w14:paraId="2EE30288" w14:textId="77777777" w:rsidR="00787A5D" w:rsidRDefault="00787A5D">
      <w:pPr>
        <w:jc w:val="both"/>
      </w:pPr>
    </w:p>
    <w:p w14:paraId="23FCADBA" w14:textId="77777777" w:rsidR="00787A5D" w:rsidRDefault="00787A5D">
      <w:pPr>
        <w:jc w:val="both"/>
      </w:pPr>
    </w:p>
    <w:p w14:paraId="51633318" w14:textId="77777777" w:rsidR="00787A5D" w:rsidRDefault="00787A5D">
      <w:pPr>
        <w:jc w:val="both"/>
      </w:pPr>
    </w:p>
    <w:p w14:paraId="40C1ABFC" w14:textId="77777777" w:rsidR="00787A5D" w:rsidRDefault="00787A5D">
      <w:pPr>
        <w:jc w:val="both"/>
      </w:pPr>
    </w:p>
    <w:p w14:paraId="58FD4BD6" w14:textId="77777777" w:rsidR="00787A5D" w:rsidRDefault="00787A5D">
      <w:pPr>
        <w:jc w:val="both"/>
      </w:pPr>
    </w:p>
    <w:p w14:paraId="0095B356" w14:textId="77777777" w:rsidR="00787A5D" w:rsidRDefault="00787A5D">
      <w:pPr>
        <w:jc w:val="both"/>
      </w:pPr>
    </w:p>
    <w:p w14:paraId="688A011A" w14:textId="77777777" w:rsidR="00787A5D" w:rsidRDefault="00787A5D">
      <w:pPr>
        <w:jc w:val="both"/>
      </w:pPr>
    </w:p>
    <w:p w14:paraId="24BDC0EE" w14:textId="77777777" w:rsidR="00787A5D" w:rsidRDefault="00787A5D">
      <w:pPr>
        <w:jc w:val="both"/>
      </w:pPr>
    </w:p>
    <w:p w14:paraId="1EDCA077" w14:textId="77777777" w:rsidR="00787A5D" w:rsidRDefault="00787A5D">
      <w:pPr>
        <w:jc w:val="both"/>
      </w:pPr>
    </w:p>
    <w:p w14:paraId="16C3F955" w14:textId="77777777" w:rsidR="00787A5D" w:rsidRDefault="00787A5D">
      <w:pPr>
        <w:jc w:val="both"/>
      </w:pPr>
    </w:p>
    <w:p w14:paraId="63B7912B" w14:textId="77777777" w:rsidR="00787A5D" w:rsidRDefault="00787A5D">
      <w:pPr>
        <w:jc w:val="both"/>
      </w:pPr>
    </w:p>
    <w:p w14:paraId="123EC1FF" w14:textId="77777777" w:rsidR="00787A5D" w:rsidRDefault="00787A5D">
      <w:pPr>
        <w:jc w:val="both"/>
      </w:pPr>
    </w:p>
    <w:p w14:paraId="06A6B275" w14:textId="77777777" w:rsidR="00787A5D" w:rsidRDefault="00787A5D">
      <w:pPr>
        <w:jc w:val="both"/>
      </w:pPr>
    </w:p>
    <w:p w14:paraId="58C7BF3E" w14:textId="77777777" w:rsidR="00787A5D" w:rsidRDefault="00787A5D">
      <w:pPr>
        <w:jc w:val="both"/>
      </w:pPr>
    </w:p>
    <w:p w14:paraId="640281DB" w14:textId="77777777" w:rsidR="00787A5D" w:rsidRDefault="00787A5D">
      <w:pPr>
        <w:jc w:val="both"/>
      </w:pPr>
    </w:p>
    <w:p w14:paraId="0A6A1344" w14:textId="77777777" w:rsidR="00787A5D" w:rsidRDefault="00787A5D">
      <w:pPr>
        <w:jc w:val="both"/>
      </w:pPr>
    </w:p>
    <w:sectPr w:rsidR="00787A5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523165"/>
    <w:multiLevelType w:val="singleLevel"/>
    <w:tmpl w:val="8F523165"/>
    <w:lvl w:ilvl="0">
      <w:start w:val="1"/>
      <w:numFmt w:val="bullet"/>
      <w:lvlText w:val="–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AE356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53598"/>
    <w:rsid w:val="00787A5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69B6EDD"/>
    <w:rsid w:val="5DAE3562"/>
    <w:rsid w:val="6526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A5B200A"/>
  <w15:docId w15:val="{8466E06B-309F-4D0B-8C69-41C7CC0F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3" w:qFormat="0"/>
    <w:lsdException w:name="caption" w:semiHidden="1" w:unhideWhenUsed="1"/>
    <w:lsdException w:name="Default Paragraph Font" w:semiHidden="1"/>
    <w:lsdException w:name="Document Map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 w:qFormat="0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 w:qFormat="0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0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0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0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pPr>
      <w:jc w:val="center"/>
    </w:pPr>
    <w:rPr>
      <w:rFonts w:ascii="Times New Roman" w:eastAsia="SimSun" w:hAnsi="Times New Roman" w:cs="Times New Roma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160" w:line="377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ablecolhead">
    <w:name w:val="table col head"/>
    <w:basedOn w:val="Normal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</w:pPr>
    <w:rPr>
      <w:rFonts w:ascii="Times New Roman" w:eastAsia="SimSu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1161</Words>
  <Characters>6620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Minh Thức-10A1</dc:creator>
  <cp:lastModifiedBy>Trường Võ</cp:lastModifiedBy>
  <cp:revision>2</cp:revision>
  <dcterms:created xsi:type="dcterms:W3CDTF">2026-09-12T03:46:00Z</dcterms:created>
  <dcterms:modified xsi:type="dcterms:W3CDTF">2026-09-12T03:46:00Z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545B5BB1864842509790013B55711588_11</vt:lpwstr>
  </property>
  <property fmtid="{D5CDD505-2E9C-101B-9397-08002B2CF9AE}" pid="4" name="KSOTemplateDocerSaveRecord">
    <vt:lpwstr>eyJoZGlkIjoiZDc4ZmFhMTc4MWEyNTJlYzJkNjM2YjNmM2I4YzU3NTkiLCJ1c2VySWQiOiIxMzkxODkyNTQzMTc4In0=</vt:lpwstr>
  </property>
</Properties>
</file>