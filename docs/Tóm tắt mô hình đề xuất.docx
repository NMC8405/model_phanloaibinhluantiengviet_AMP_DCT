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AEC39" w14:textId="77777777" w:rsidR="00AA2489" w:rsidRDefault="008F508F">
      <w:pPr>
        <w:spacing w:line="360" w:lineRule="auto"/>
      </w:pP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: </w:t>
      </w:r>
    </w:p>
    <w:p w14:paraId="25E72DEA" w14:textId="77777777" w:rsidR="00AA2489" w:rsidRDefault="008F508F">
      <w:pPr>
        <w:numPr>
          <w:ilvl w:val="0"/>
          <w:numId w:val="11"/>
        </w:numPr>
        <w:spacing w:line="360" w:lineRule="auto"/>
        <w:rPr>
          <w:b/>
          <w:bCs/>
        </w:rPr>
      </w:pPr>
      <w:proofErr w:type="spellStart"/>
      <w:r>
        <w:rPr>
          <w:b/>
          <w:bCs/>
        </w:rPr>
        <w:t>Ti</w:t>
      </w:r>
      <w:r>
        <w:rPr>
          <w:b/>
          <w:bCs/>
        </w:rPr>
        <w:t>ề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</w:t>
      </w:r>
      <w:r>
        <w:rPr>
          <w:b/>
          <w:bCs/>
        </w:rPr>
        <w:t>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</w:t>
      </w:r>
      <w:r>
        <w:rPr>
          <w:b/>
          <w:bCs/>
        </w:rPr>
        <w:t>ệ</w:t>
      </w:r>
      <w:r>
        <w:rPr>
          <w:b/>
          <w:bCs/>
        </w:rPr>
        <w:t>u</w:t>
      </w:r>
      <w:proofErr w:type="spellEnd"/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3434"/>
        <w:gridCol w:w="3931"/>
      </w:tblGrid>
      <w:tr w:rsidR="00AA2489" w14:paraId="312C8791" w14:textId="77777777">
        <w:tc>
          <w:tcPr>
            <w:tcW w:w="943" w:type="dxa"/>
            <w:vAlign w:val="center"/>
          </w:tcPr>
          <w:p w14:paraId="7D925AE6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528" w:type="dxa"/>
            <w:vAlign w:val="center"/>
          </w:tcPr>
          <w:p w14:paraId="1D87FEDD" w14:textId="77777777" w:rsidR="00AA2489" w:rsidRDefault="008F508F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  <w:proofErr w:type="spellEnd"/>
          </w:p>
        </w:tc>
        <w:tc>
          <w:tcPr>
            <w:tcW w:w="4051" w:type="dxa"/>
            <w:vAlign w:val="center"/>
          </w:tcPr>
          <w:p w14:paraId="54256506" w14:textId="77777777" w:rsidR="00AA2489" w:rsidRDefault="008F508F">
            <w:pPr>
              <w:spacing w:line="36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tiêu</w:t>
            </w:r>
            <w:proofErr w:type="spellEnd"/>
          </w:p>
        </w:tc>
      </w:tr>
      <w:tr w:rsidR="00AA2489" w14:paraId="438F3A0F" w14:textId="77777777">
        <w:tc>
          <w:tcPr>
            <w:tcW w:w="943" w:type="dxa"/>
            <w:vAlign w:val="center"/>
          </w:tcPr>
          <w:p w14:paraId="7E7308B5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528" w:type="dxa"/>
            <w:vAlign w:val="center"/>
          </w:tcPr>
          <w:p w14:paraId="1F697893" w14:textId="77777777" w:rsidR="00AA2489" w:rsidRDefault="008F508F">
            <w:pPr>
              <w:spacing w:line="360" w:lineRule="auto"/>
            </w:pPr>
            <w:proofErr w:type="spellStart"/>
            <w:r>
              <w:t>Lo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ặ</w:t>
            </w:r>
            <w:r>
              <w:t>p</w:t>
            </w:r>
            <w:proofErr w:type="spellEnd"/>
          </w:p>
        </w:tc>
        <w:tc>
          <w:tcPr>
            <w:tcW w:w="4051" w:type="dxa"/>
            <w:vAlign w:val="center"/>
          </w:tcPr>
          <w:p w14:paraId="4B894E34" w14:textId="77777777" w:rsidR="00AA2489" w:rsidRDefault="008F508F">
            <w:pPr>
              <w:spacing w:line="360" w:lineRule="auto"/>
            </w:pP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t>ọ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ặ</w:t>
            </w:r>
            <w:r>
              <w:t>p</w:t>
            </w:r>
            <w:proofErr w:type="spellEnd"/>
            <w:r>
              <w:t xml:space="preserve">, </w:t>
            </w:r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nhi</w:t>
            </w:r>
            <w:r>
              <w:t>ễ</w:t>
            </w:r>
            <w:r>
              <w:t>u</w:t>
            </w:r>
            <w:proofErr w:type="spellEnd"/>
          </w:p>
        </w:tc>
      </w:tr>
      <w:tr w:rsidR="00AA2489" w14:paraId="0667675A" w14:textId="77777777">
        <w:tc>
          <w:tcPr>
            <w:tcW w:w="943" w:type="dxa"/>
            <w:vAlign w:val="center"/>
          </w:tcPr>
          <w:p w14:paraId="07171B1C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528" w:type="dxa"/>
            <w:vAlign w:val="center"/>
          </w:tcPr>
          <w:p w14:paraId="20A11A24" w14:textId="77777777" w:rsidR="00AA2489" w:rsidRDefault="008F508F">
            <w:pPr>
              <w:spacing w:line="360" w:lineRule="auto"/>
            </w:pPr>
            <w:proofErr w:type="spellStart"/>
            <w:r>
              <w:t>Lo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r</w:t>
            </w:r>
            <w:r>
              <w:t>ỗ</w:t>
            </w:r>
            <w:r>
              <w:t>ng</w:t>
            </w:r>
            <w:proofErr w:type="spellEnd"/>
          </w:p>
        </w:tc>
        <w:tc>
          <w:tcPr>
            <w:tcW w:w="4051" w:type="dxa"/>
            <w:vAlign w:val="center"/>
          </w:tcPr>
          <w:p w14:paraId="16C5EAB2" w14:textId="77777777" w:rsidR="00AA2489" w:rsidRDefault="008F508F">
            <w:pPr>
              <w:spacing w:line="360" w:lineRule="auto"/>
            </w:pP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comment </w:t>
            </w:r>
            <w:proofErr w:type="spellStart"/>
            <w:r>
              <w:t>thi</w:t>
            </w:r>
            <w:r>
              <w:t>ế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>
              <w:t>ộ</w:t>
            </w:r>
            <w:r>
              <w:t>i</w:t>
            </w:r>
            <w:proofErr w:type="spellEnd"/>
            <w:r>
              <w:t xml:space="preserve"> dung</w:t>
            </w:r>
          </w:p>
        </w:tc>
      </w:tr>
      <w:tr w:rsidR="00AA2489" w14:paraId="6E289CCA" w14:textId="77777777">
        <w:tc>
          <w:tcPr>
            <w:tcW w:w="943" w:type="dxa"/>
            <w:vAlign w:val="center"/>
          </w:tcPr>
          <w:p w14:paraId="7B749DFF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528" w:type="dxa"/>
            <w:vAlign w:val="center"/>
          </w:tcPr>
          <w:p w14:paraId="5F4FAF6A" w14:textId="77777777" w:rsidR="00AA2489" w:rsidRDefault="008F508F">
            <w:pPr>
              <w:spacing w:line="360" w:lineRule="auto"/>
            </w:pP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hoá</w:t>
            </w:r>
            <w:proofErr w:type="spellEnd"/>
            <w:r>
              <w:t xml:space="preserve">  Unicode</w:t>
            </w:r>
            <w:proofErr w:type="gramEnd"/>
          </w:p>
        </w:tc>
        <w:tc>
          <w:tcPr>
            <w:tcW w:w="4051" w:type="dxa"/>
            <w:vAlign w:val="center"/>
          </w:tcPr>
          <w:p w14:paraId="662DADDD" w14:textId="77777777" w:rsidR="00AA2489" w:rsidRDefault="008F508F">
            <w:pPr>
              <w:spacing w:line="360" w:lineRule="auto"/>
            </w:pPr>
            <w:proofErr w:type="spellStart"/>
            <w:r>
              <w:t>Đ</w:t>
            </w:r>
            <w:r>
              <w:t>ồ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nh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ế</w:t>
            </w:r>
            <w:r>
              <w:t>ng</w:t>
            </w:r>
            <w:proofErr w:type="spellEnd"/>
            <w:r>
              <w:t xml:space="preserve"> Vi</w:t>
            </w:r>
            <w:r>
              <w:t>ệ</w:t>
            </w:r>
            <w:r>
              <w:t>t</w:t>
            </w:r>
          </w:p>
        </w:tc>
      </w:tr>
      <w:tr w:rsidR="00AA2489" w14:paraId="06C1639B" w14:textId="77777777">
        <w:tc>
          <w:tcPr>
            <w:tcW w:w="943" w:type="dxa"/>
            <w:vAlign w:val="center"/>
          </w:tcPr>
          <w:p w14:paraId="6417E4A9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528" w:type="dxa"/>
            <w:vAlign w:val="center"/>
          </w:tcPr>
          <w:p w14:paraId="6652841F" w14:textId="77777777" w:rsidR="00AA2489" w:rsidRDefault="008F508F">
            <w:pPr>
              <w:spacing w:line="360" w:lineRule="auto"/>
            </w:pP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r>
              <w:t>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ắ</w:t>
            </w:r>
            <w:r>
              <w:t>ng</w:t>
            </w:r>
            <w:proofErr w:type="spellEnd"/>
          </w:p>
        </w:tc>
        <w:tc>
          <w:tcPr>
            <w:tcW w:w="4051" w:type="dxa"/>
            <w:vAlign w:val="center"/>
          </w:tcPr>
          <w:p w14:paraId="3C5F62B1" w14:textId="77777777" w:rsidR="00AA2489" w:rsidRDefault="008F508F">
            <w:pPr>
              <w:spacing w:line="360" w:lineRule="auto"/>
            </w:pPr>
            <w:proofErr w:type="spellStart"/>
            <w:r>
              <w:t>Lo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ỏ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r>
              <w:t>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tr</w:t>
            </w:r>
            <w:r>
              <w:t>ắ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ừ</w:t>
            </w:r>
            <w:r>
              <w:t>a</w:t>
            </w:r>
            <w:proofErr w:type="spellEnd"/>
          </w:p>
        </w:tc>
      </w:tr>
      <w:tr w:rsidR="00AA2489" w14:paraId="5404E998" w14:textId="77777777">
        <w:tc>
          <w:tcPr>
            <w:tcW w:w="943" w:type="dxa"/>
            <w:vAlign w:val="center"/>
          </w:tcPr>
          <w:p w14:paraId="4CB30E43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528" w:type="dxa"/>
            <w:vAlign w:val="center"/>
          </w:tcPr>
          <w:p w14:paraId="3C6E048B" w14:textId="77777777" w:rsidR="00AA2489" w:rsidRDefault="008F508F">
            <w:pPr>
              <w:spacing w:line="360" w:lineRule="auto"/>
            </w:pP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 xml:space="preserve">, </w:t>
            </w:r>
            <w:proofErr w:type="spellStart"/>
            <w:r>
              <w:t>ch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r>
              <w:t>ờ</w:t>
            </w:r>
            <w:r>
              <w:t>ng</w:t>
            </w:r>
            <w:proofErr w:type="spellEnd"/>
          </w:p>
        </w:tc>
        <w:tc>
          <w:tcPr>
            <w:tcW w:w="4051" w:type="dxa"/>
            <w:vAlign w:val="center"/>
          </w:tcPr>
          <w:p w14:paraId="0FE840A3" w14:textId="77777777" w:rsidR="00AA2489" w:rsidRDefault="008F508F">
            <w:pPr>
              <w:spacing w:line="360" w:lineRule="auto"/>
            </w:pPr>
            <w:proofErr w:type="spellStart"/>
            <w:r>
              <w:t>Gi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ố</w:t>
            </w:r>
            <w:proofErr w:type="spellEnd"/>
            <w:r>
              <w:t xml:space="preserve"> </w:t>
            </w:r>
            <w:proofErr w:type="spellStart"/>
            <w:r>
              <w:t>lư</w:t>
            </w:r>
            <w:r>
              <w:t>ợ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</w:tr>
      <w:tr w:rsidR="00AA2489" w14:paraId="5C100EC1" w14:textId="77777777">
        <w:tc>
          <w:tcPr>
            <w:tcW w:w="943" w:type="dxa"/>
            <w:vAlign w:val="center"/>
          </w:tcPr>
          <w:p w14:paraId="70C377EE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528" w:type="dxa"/>
            <w:vAlign w:val="center"/>
          </w:tcPr>
          <w:p w14:paraId="19A48D88" w14:textId="77777777" w:rsidR="00AA2489" w:rsidRDefault="008F508F">
            <w:pPr>
              <w:spacing w:line="360" w:lineRule="auto"/>
            </w:pP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ấ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</w:p>
        </w:tc>
        <w:tc>
          <w:tcPr>
            <w:tcW w:w="4051" w:type="dxa"/>
            <w:vAlign w:val="center"/>
          </w:tcPr>
          <w:p w14:paraId="0B96CBC6" w14:textId="77777777" w:rsidR="00AA2489" w:rsidRDefault="008F508F">
            <w:pPr>
              <w:spacing w:line="360" w:lineRule="auto"/>
            </w:pPr>
            <w:proofErr w:type="spellStart"/>
            <w:r>
              <w:t>Kí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nhi</w:t>
            </w:r>
            <w:r>
              <w:t>ễ</w:t>
            </w:r>
            <w:r>
              <w:t>u</w:t>
            </w:r>
            <w:proofErr w:type="spellEnd"/>
            <w:r>
              <w:t xml:space="preserve"> “?????” “!!!!!!”</w:t>
            </w:r>
          </w:p>
        </w:tc>
      </w:tr>
      <w:tr w:rsidR="00AA2489" w14:paraId="46018B18" w14:textId="77777777">
        <w:tc>
          <w:tcPr>
            <w:tcW w:w="943" w:type="dxa"/>
            <w:vAlign w:val="center"/>
          </w:tcPr>
          <w:p w14:paraId="0DE38245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528" w:type="dxa"/>
            <w:vAlign w:val="center"/>
          </w:tcPr>
          <w:p w14:paraId="4DC328F7" w14:textId="77777777" w:rsidR="00AA2489" w:rsidRDefault="008F508F">
            <w:pPr>
              <w:spacing w:line="360" w:lineRule="auto"/>
            </w:pP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teencode</w:t>
            </w:r>
            <w:proofErr w:type="spellEnd"/>
          </w:p>
        </w:tc>
        <w:tc>
          <w:tcPr>
            <w:tcW w:w="4051" w:type="dxa"/>
            <w:vAlign w:val="center"/>
          </w:tcPr>
          <w:p w14:paraId="54750972" w14:textId="77777777" w:rsidR="00AA2489" w:rsidRDefault="008F508F">
            <w:pPr>
              <w:spacing w:line="360" w:lineRule="auto"/>
            </w:pPr>
            <w:r>
              <w:t>“ko” -&gt; “</w:t>
            </w:r>
            <w:proofErr w:type="spellStart"/>
            <w:r>
              <w:t>không</w:t>
            </w:r>
            <w:proofErr w:type="spellEnd"/>
            <w:r>
              <w:t>”</w:t>
            </w:r>
          </w:p>
        </w:tc>
      </w:tr>
      <w:tr w:rsidR="00AA2489" w14:paraId="614F4F7C" w14:textId="77777777">
        <w:tc>
          <w:tcPr>
            <w:tcW w:w="943" w:type="dxa"/>
            <w:vAlign w:val="center"/>
          </w:tcPr>
          <w:p w14:paraId="6CEBCFDC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528" w:type="dxa"/>
            <w:vAlign w:val="center"/>
          </w:tcPr>
          <w:p w14:paraId="5C7613AC" w14:textId="77777777" w:rsidR="00AA2489" w:rsidRDefault="008F508F">
            <w:pPr>
              <w:spacing w:line="360" w:lineRule="auto"/>
            </w:pP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</w:t>
            </w:r>
            <w:proofErr w:type="spellStart"/>
            <w:r>
              <w:t>vi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ắ</w:t>
            </w:r>
            <w:r>
              <w:t>t</w:t>
            </w:r>
            <w:proofErr w:type="spellEnd"/>
          </w:p>
        </w:tc>
        <w:tc>
          <w:tcPr>
            <w:tcW w:w="4051" w:type="dxa"/>
            <w:vAlign w:val="center"/>
          </w:tcPr>
          <w:p w14:paraId="018758B3" w14:textId="77777777" w:rsidR="00AA2489" w:rsidRDefault="008F508F">
            <w:pPr>
              <w:spacing w:line="360" w:lineRule="auto"/>
            </w:pPr>
            <w:r>
              <w:t>“</w:t>
            </w:r>
            <w:proofErr w:type="spellStart"/>
            <w:r>
              <w:t>sp</w:t>
            </w:r>
            <w:proofErr w:type="spellEnd"/>
            <w:r>
              <w:t>” -&gt; “</w:t>
            </w:r>
            <w:proofErr w:type="spellStart"/>
            <w:r>
              <w:t>s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ph</w:t>
            </w:r>
            <w:r>
              <w:t>ẩ</w:t>
            </w:r>
            <w:r>
              <w:t>m</w:t>
            </w:r>
            <w:proofErr w:type="spellEnd"/>
            <w:r>
              <w:t>”</w:t>
            </w:r>
          </w:p>
        </w:tc>
      </w:tr>
      <w:tr w:rsidR="00AA2489" w14:paraId="70DE9F39" w14:textId="77777777">
        <w:tc>
          <w:tcPr>
            <w:tcW w:w="943" w:type="dxa"/>
            <w:vAlign w:val="center"/>
          </w:tcPr>
          <w:p w14:paraId="41252936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528" w:type="dxa"/>
            <w:vAlign w:val="center"/>
          </w:tcPr>
          <w:p w14:paraId="12103350" w14:textId="77777777" w:rsidR="00AA2489" w:rsidRDefault="008F508F">
            <w:pPr>
              <w:spacing w:line="360" w:lineRule="auto"/>
            </w:pP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emoji</w:t>
            </w:r>
          </w:p>
        </w:tc>
        <w:tc>
          <w:tcPr>
            <w:tcW w:w="4051" w:type="dxa"/>
            <w:vAlign w:val="center"/>
          </w:tcPr>
          <w:p w14:paraId="27926FC1" w14:textId="77777777" w:rsidR="00AA2489" w:rsidRDefault="008F508F">
            <w:pPr>
              <w:spacing w:line="360" w:lineRule="auto"/>
            </w:pPr>
            <w:r>
              <w:t>😊</w:t>
            </w:r>
            <w:r>
              <w:t xml:space="preserve"> -&gt;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ự</w:t>
            </w:r>
            <w:r>
              <w:t>c</w:t>
            </w:r>
            <w:proofErr w:type="spellEnd"/>
          </w:p>
          <w:p w14:paraId="7CD5B648" w14:textId="77777777" w:rsidR="00AA2489" w:rsidRDefault="008F508F">
            <w:pPr>
              <w:spacing w:line="360" w:lineRule="auto"/>
            </w:pPr>
            <w:r>
              <w:t>😡</w:t>
            </w:r>
            <w:r>
              <w:t xml:space="preserve"> -&gt; </w:t>
            </w:r>
            <w:proofErr w:type="spellStart"/>
            <w:r>
              <w:t>tiê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ự</w:t>
            </w:r>
            <w:r>
              <w:t>c</w:t>
            </w:r>
            <w:proofErr w:type="spellEnd"/>
          </w:p>
        </w:tc>
      </w:tr>
      <w:tr w:rsidR="00AA2489" w14:paraId="3A9FD335" w14:textId="77777777">
        <w:tc>
          <w:tcPr>
            <w:tcW w:w="943" w:type="dxa"/>
            <w:vAlign w:val="center"/>
          </w:tcPr>
          <w:p w14:paraId="59D52F96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528" w:type="dxa"/>
            <w:vAlign w:val="center"/>
          </w:tcPr>
          <w:p w14:paraId="79661564" w14:textId="77777777" w:rsidR="00AA2489" w:rsidRDefault="008F508F">
            <w:pPr>
              <w:spacing w:line="360" w:lineRule="auto"/>
            </w:pP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icon</w:t>
            </w:r>
          </w:p>
        </w:tc>
        <w:tc>
          <w:tcPr>
            <w:tcW w:w="4051" w:type="dxa"/>
            <w:vAlign w:val="center"/>
          </w:tcPr>
          <w:p w14:paraId="3B4A7EF2" w14:textId="77777777" w:rsidR="00AA2489" w:rsidRDefault="008F508F">
            <w:pPr>
              <w:spacing w:line="360" w:lineRule="auto"/>
            </w:pPr>
            <w:r>
              <w:t>“:))”, “TT</w:t>
            </w:r>
            <w:proofErr w:type="gramStart"/>
            <w:r>
              <w:t>”,…</w:t>
            </w:r>
            <w:proofErr w:type="gramEnd"/>
            <w:r>
              <w:t xml:space="preserve"> -&gt; token </w:t>
            </w:r>
            <w:proofErr w:type="spellStart"/>
            <w:r>
              <w:t>tư</w:t>
            </w:r>
            <w:r>
              <w:t>ờ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ứ</w:t>
            </w:r>
            <w:r>
              <w:t>ng</w:t>
            </w:r>
            <w:proofErr w:type="spellEnd"/>
            <w:r>
              <w:t xml:space="preserve"> -&gt; </w:t>
            </w:r>
            <w:proofErr w:type="spellStart"/>
            <w:r>
              <w:t>bi</w:t>
            </w:r>
            <w:r>
              <w:t>ế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c</w:t>
            </w:r>
            <w:r>
              <w:t>ả</w:t>
            </w:r>
            <w:r>
              <w:t>m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</w:p>
        </w:tc>
      </w:tr>
      <w:tr w:rsidR="00AA2489" w14:paraId="07728BB2" w14:textId="77777777">
        <w:tc>
          <w:tcPr>
            <w:tcW w:w="943" w:type="dxa"/>
            <w:vAlign w:val="center"/>
          </w:tcPr>
          <w:p w14:paraId="233915CE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3528" w:type="dxa"/>
            <w:vAlign w:val="center"/>
          </w:tcPr>
          <w:p w14:paraId="543C94C2" w14:textId="77777777" w:rsidR="00AA2489" w:rsidRDefault="008F508F">
            <w:pPr>
              <w:spacing w:line="360" w:lineRule="auto"/>
            </w:pP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ự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ặ</w:t>
            </w:r>
            <w:r>
              <w:t>p</w:t>
            </w:r>
            <w:proofErr w:type="spellEnd"/>
          </w:p>
        </w:tc>
        <w:tc>
          <w:tcPr>
            <w:tcW w:w="4051" w:type="dxa"/>
            <w:vAlign w:val="center"/>
          </w:tcPr>
          <w:p w14:paraId="6C6C38BB" w14:textId="77777777" w:rsidR="00AA2489" w:rsidRDefault="008F508F">
            <w:pPr>
              <w:spacing w:line="360" w:lineRule="auto"/>
            </w:pPr>
            <w:r>
              <w:t>“</w:t>
            </w:r>
            <w:proofErr w:type="spellStart"/>
            <w:r>
              <w:t>x</w:t>
            </w:r>
            <w:r>
              <w:t>ấ</w:t>
            </w:r>
            <w:r>
              <w:t>uuuuuuuu</w:t>
            </w:r>
            <w:proofErr w:type="spellEnd"/>
            <w:r>
              <w:t>” -&gt; “</w:t>
            </w:r>
            <w:proofErr w:type="spellStart"/>
            <w:r>
              <w:t>x</w:t>
            </w:r>
            <w:r>
              <w:t>ấ</w:t>
            </w:r>
            <w:r>
              <w:t>uu</w:t>
            </w:r>
            <w:proofErr w:type="spellEnd"/>
            <w:r>
              <w:t xml:space="preserve">”. </w:t>
            </w:r>
            <w:proofErr w:type="spellStart"/>
            <w:r>
              <w:t>Gi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ặ</w:t>
            </w:r>
            <w:r>
              <w:t>p</w:t>
            </w:r>
            <w:proofErr w:type="spellEnd"/>
            <w:r>
              <w:t xml:space="preserve"> 2 </w:t>
            </w:r>
            <w:proofErr w:type="spellStart"/>
            <w:r>
              <w:t>l</w:t>
            </w:r>
            <w:r>
              <w:t>ầ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ấ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ế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“hello</w:t>
            </w:r>
            <w:proofErr w:type="gramStart"/>
            <w:r>
              <w:t>”,…</w:t>
            </w:r>
            <w:proofErr w:type="gramEnd"/>
          </w:p>
        </w:tc>
      </w:tr>
      <w:tr w:rsidR="00AA2489" w14:paraId="0CDC14AF" w14:textId="77777777">
        <w:tc>
          <w:tcPr>
            <w:tcW w:w="943" w:type="dxa"/>
            <w:vAlign w:val="center"/>
          </w:tcPr>
          <w:p w14:paraId="377A312B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3528" w:type="dxa"/>
            <w:vAlign w:val="center"/>
          </w:tcPr>
          <w:p w14:paraId="5F474989" w14:textId="77777777" w:rsidR="00AA2489" w:rsidRDefault="008F508F">
            <w:pPr>
              <w:spacing w:line="360" w:lineRule="auto"/>
            </w:pPr>
            <w:r>
              <w:t xml:space="preserve">Thay </w:t>
            </w:r>
            <w:proofErr w:type="spellStart"/>
            <w:r>
              <w:t>th</w:t>
            </w:r>
            <w:r>
              <w:t>ế</w:t>
            </w:r>
            <w:proofErr w:type="spellEnd"/>
            <w:r>
              <w:t xml:space="preserve"> URL</w:t>
            </w:r>
          </w:p>
        </w:tc>
        <w:tc>
          <w:tcPr>
            <w:tcW w:w="4051" w:type="dxa"/>
            <w:vAlign w:val="center"/>
          </w:tcPr>
          <w:p w14:paraId="3E46AC0F" w14:textId="77777777" w:rsidR="00AA2489" w:rsidRDefault="008F508F">
            <w:pPr>
              <w:spacing w:line="360" w:lineRule="auto"/>
            </w:pPr>
            <w:r>
              <w:t xml:space="preserve">Thay </w:t>
            </w:r>
            <w:proofErr w:type="spellStart"/>
            <w:r>
              <w:t>th</w:t>
            </w:r>
            <w:r>
              <w:t>ế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đư</w:t>
            </w:r>
            <w:r>
              <w:t>ờ</w:t>
            </w:r>
            <w:r>
              <w:t>ng</w:t>
            </w:r>
            <w:proofErr w:type="spellEnd"/>
            <w:r>
              <w:t xml:space="preserve"> link -&gt; &lt;URL&gt;. </w:t>
            </w:r>
            <w:proofErr w:type="spellStart"/>
            <w:r>
              <w:t>Đ</w:t>
            </w:r>
            <w:r>
              <w:t>ể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spam</w:t>
            </w:r>
          </w:p>
        </w:tc>
      </w:tr>
      <w:tr w:rsidR="00AA2489" w14:paraId="00F65D51" w14:textId="77777777">
        <w:tc>
          <w:tcPr>
            <w:tcW w:w="943" w:type="dxa"/>
            <w:vAlign w:val="center"/>
          </w:tcPr>
          <w:p w14:paraId="1270102E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3528" w:type="dxa"/>
            <w:vAlign w:val="center"/>
          </w:tcPr>
          <w:p w14:paraId="5444A241" w14:textId="77777777" w:rsidR="00AA2489" w:rsidRDefault="008F508F">
            <w:pPr>
              <w:spacing w:line="360" w:lineRule="auto"/>
            </w:pPr>
            <w:proofErr w:type="spellStart"/>
            <w:r>
              <w:t>Lo</w:t>
            </w:r>
            <w:r>
              <w:t>ạ</w:t>
            </w:r>
            <w:r>
              <w:t>i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ỏ</w:t>
            </w:r>
            <w:proofErr w:type="spellEnd"/>
            <w:r>
              <w:t xml:space="preserve"> HTML</w:t>
            </w:r>
          </w:p>
        </w:tc>
        <w:tc>
          <w:tcPr>
            <w:tcW w:w="4051" w:type="dxa"/>
            <w:vAlign w:val="center"/>
          </w:tcPr>
          <w:p w14:paraId="448F1552" w14:textId="77777777" w:rsidR="00AA2489" w:rsidRDefault="008F508F">
            <w:pPr>
              <w:spacing w:line="360" w:lineRule="auto"/>
            </w:pP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t>ẻ</w:t>
            </w:r>
            <w:proofErr w:type="spellEnd"/>
            <w:r>
              <w:t xml:space="preserve"> HTML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ạ</w:t>
            </w:r>
            <w:r>
              <w:t>i</w:t>
            </w:r>
            <w:proofErr w:type="spellEnd"/>
          </w:p>
        </w:tc>
      </w:tr>
      <w:tr w:rsidR="00AA2489" w14:paraId="0E2FEA95" w14:textId="77777777">
        <w:tc>
          <w:tcPr>
            <w:tcW w:w="943" w:type="dxa"/>
            <w:vAlign w:val="center"/>
          </w:tcPr>
          <w:p w14:paraId="392E0201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3528" w:type="dxa"/>
            <w:vAlign w:val="center"/>
          </w:tcPr>
          <w:p w14:paraId="385F94AD" w14:textId="77777777" w:rsidR="00AA2489" w:rsidRDefault="008F508F">
            <w:pPr>
              <w:spacing w:line="360" w:lineRule="auto"/>
            </w:pPr>
            <w:r>
              <w:t>Word Segmentation</w:t>
            </w:r>
          </w:p>
        </w:tc>
        <w:tc>
          <w:tcPr>
            <w:tcW w:w="4051" w:type="dxa"/>
            <w:vAlign w:val="center"/>
          </w:tcPr>
          <w:p w14:paraId="426EB76D" w14:textId="77777777" w:rsidR="00AA2489" w:rsidRDefault="008F508F">
            <w:pPr>
              <w:spacing w:line="360" w:lineRule="auto"/>
            </w:pP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ừ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ế</w:t>
            </w:r>
            <w:r>
              <w:t>ng</w:t>
            </w:r>
            <w:proofErr w:type="spellEnd"/>
            <w:r>
              <w:t xml:space="preserve"> Vi</w:t>
            </w:r>
            <w:r>
              <w:t>ệ</w:t>
            </w:r>
            <w:r>
              <w:t>t</w:t>
            </w:r>
          </w:p>
        </w:tc>
      </w:tr>
      <w:tr w:rsidR="00AA2489" w14:paraId="58D34E1E" w14:textId="77777777">
        <w:tc>
          <w:tcPr>
            <w:tcW w:w="943" w:type="dxa"/>
            <w:vAlign w:val="center"/>
          </w:tcPr>
          <w:p w14:paraId="5D8CD5F2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3528" w:type="dxa"/>
            <w:vAlign w:val="center"/>
          </w:tcPr>
          <w:p w14:paraId="6AFDE9C5" w14:textId="77777777" w:rsidR="00AA2489" w:rsidRDefault="008F508F">
            <w:pPr>
              <w:spacing w:line="360" w:lineRule="auto"/>
            </w:pPr>
            <w:proofErr w:type="spellStart"/>
            <w:r>
              <w:t>PhoBERT</w:t>
            </w:r>
            <w:proofErr w:type="spellEnd"/>
            <w:r>
              <w:t xml:space="preserve"> Tokenization</w:t>
            </w:r>
          </w:p>
        </w:tc>
        <w:tc>
          <w:tcPr>
            <w:tcW w:w="4051" w:type="dxa"/>
            <w:vAlign w:val="center"/>
          </w:tcPr>
          <w:p w14:paraId="2FFE7A72" w14:textId="77777777" w:rsidR="00AA2489" w:rsidRDefault="008F508F">
            <w:pPr>
              <w:spacing w:line="360" w:lineRule="auto"/>
            </w:pPr>
            <w:proofErr w:type="spellStart"/>
            <w:r>
              <w:t>Chuy</w:t>
            </w:r>
            <w: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token</w:t>
            </w:r>
          </w:p>
        </w:tc>
      </w:tr>
      <w:tr w:rsidR="00AA2489" w14:paraId="38CA8AB5" w14:textId="77777777">
        <w:tc>
          <w:tcPr>
            <w:tcW w:w="943" w:type="dxa"/>
            <w:vAlign w:val="center"/>
          </w:tcPr>
          <w:p w14:paraId="6AD1BF68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3528" w:type="dxa"/>
            <w:vAlign w:val="center"/>
          </w:tcPr>
          <w:p w14:paraId="67050CD5" w14:textId="77777777" w:rsidR="00AA2489" w:rsidRDefault="008F508F">
            <w:pPr>
              <w:spacing w:line="360" w:lineRule="auto"/>
            </w:pP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metadata</w:t>
            </w:r>
          </w:p>
        </w:tc>
        <w:tc>
          <w:tcPr>
            <w:tcW w:w="4051" w:type="dxa"/>
            <w:vAlign w:val="center"/>
          </w:tcPr>
          <w:p w14:paraId="177D61C6" w14:textId="77777777" w:rsidR="00AA2489" w:rsidRDefault="008F508F">
            <w:pPr>
              <w:spacing w:line="360" w:lineRule="auto"/>
            </w:pPr>
            <w:proofErr w:type="spellStart"/>
            <w:r>
              <w:t>Chu</w:t>
            </w:r>
            <w:r>
              <w:t>ẩ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rating, </w:t>
            </w:r>
            <w:proofErr w:type="spellStart"/>
            <w:r>
              <w:t>lư</w:t>
            </w:r>
            <w:r>
              <w:t>ợ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>, ...</w:t>
            </w:r>
          </w:p>
        </w:tc>
      </w:tr>
      <w:tr w:rsidR="00AA2489" w14:paraId="2A8DB941" w14:textId="77777777">
        <w:tc>
          <w:tcPr>
            <w:tcW w:w="943" w:type="dxa"/>
            <w:vAlign w:val="center"/>
          </w:tcPr>
          <w:p w14:paraId="03A10CD1" w14:textId="77777777" w:rsidR="00AA2489" w:rsidRDefault="008F508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3528" w:type="dxa"/>
            <w:vAlign w:val="center"/>
          </w:tcPr>
          <w:p w14:paraId="0FF19D20" w14:textId="77777777" w:rsidR="00AA2489" w:rsidRDefault="008F508F">
            <w:pPr>
              <w:spacing w:line="360" w:lineRule="auto"/>
            </w:pPr>
            <w:r>
              <w:t>Data Augmentation</w:t>
            </w:r>
          </w:p>
        </w:tc>
        <w:tc>
          <w:tcPr>
            <w:tcW w:w="4051" w:type="dxa"/>
            <w:vAlign w:val="center"/>
          </w:tcPr>
          <w:p w14:paraId="7FC6245A" w14:textId="77777777" w:rsidR="00AA2489" w:rsidRDefault="008F508F">
            <w:pPr>
              <w:spacing w:line="360" w:lineRule="auto"/>
            </w:pP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</w:t>
            </w:r>
            <w:r>
              <w:t>ớ</w:t>
            </w:r>
            <w:r>
              <w:t>p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-&gt; </w:t>
            </w:r>
            <w:proofErr w:type="spellStart"/>
            <w:r>
              <w:t>cân</w:t>
            </w:r>
            <w:proofErr w:type="spellEnd"/>
            <w:r>
              <w:t xml:space="preserve"> </w:t>
            </w:r>
            <w:proofErr w:type="spellStart"/>
            <w:r>
              <w:t>b</w:t>
            </w:r>
            <w:r>
              <w:t>ằ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d</w:t>
            </w:r>
            <w:r>
              <w:t>ữ</w:t>
            </w:r>
            <w:proofErr w:type="spellEnd"/>
            <w:r>
              <w:t xml:space="preserve"> </w:t>
            </w:r>
            <w:proofErr w:type="spellStart"/>
            <w:r>
              <w:t>li</w:t>
            </w:r>
            <w:r>
              <w:t>ệ</w:t>
            </w:r>
            <w:r>
              <w:t>u</w:t>
            </w:r>
            <w:proofErr w:type="spellEnd"/>
          </w:p>
        </w:tc>
      </w:tr>
    </w:tbl>
    <w:p w14:paraId="1126B306" w14:textId="77777777" w:rsidR="00AA2489" w:rsidRDefault="008F508F">
      <w:pPr>
        <w:numPr>
          <w:ilvl w:val="0"/>
          <w:numId w:val="11"/>
        </w:numPr>
        <w:spacing w:line="360" w:lineRule="auto"/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</w:t>
      </w:r>
      <w:r>
        <w:rPr>
          <w:b/>
          <w:bCs/>
        </w:rPr>
        <w:t>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.</w:t>
      </w:r>
    </w:p>
    <w:p w14:paraId="2DC3FA60" w14:textId="77777777" w:rsidR="00AA2489" w:rsidRDefault="008F508F">
      <w:pPr>
        <w:spacing w:line="360" w:lineRule="auto"/>
        <w:ind w:firstLineChars="200" w:firstLine="52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:</w:t>
      </w:r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, Bình </w:t>
      </w:r>
      <w:proofErr w:type="spellStart"/>
      <w:r>
        <w:t>thư</w:t>
      </w:r>
      <w:r>
        <w:t>ờ</w:t>
      </w:r>
      <w:r>
        <w:t>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>.</w:t>
      </w:r>
    </w:p>
    <w:p w14:paraId="7D135886" w14:textId="77777777" w:rsidR="00AA2489" w:rsidRDefault="008F508F">
      <w:pPr>
        <w:spacing w:line="360" w:lineRule="auto"/>
        <w:ind w:firstLineChars="200" w:firstLine="520"/>
      </w:pPr>
      <w:proofErr w:type="spellStart"/>
      <w:r>
        <w:lastRenderedPageBreak/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. </w:t>
      </w:r>
    </w:p>
    <w:p w14:paraId="6F75774D" w14:textId="77777777" w:rsidR="00AA2489" w:rsidRDefault="008F508F">
      <w:pPr>
        <w:spacing w:line="360" w:lineRule="auto"/>
        <w:ind w:firstLineChars="200" w:firstLine="520"/>
      </w:pPr>
      <w:proofErr w:type="spellStart"/>
      <w:r>
        <w:t>H</w:t>
      </w:r>
      <w:r>
        <w:t>ỗ</w:t>
      </w:r>
      <w:proofErr w:type="spellEnd"/>
      <w:r>
        <w:t xml:space="preserve"> </w:t>
      </w:r>
      <w:proofErr w:type="spellStart"/>
      <w:r>
        <w:t>tr</w:t>
      </w:r>
      <w:r>
        <w:t>ợ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bi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</w:t>
      </w:r>
      <w:r>
        <w:t>ồ</w:t>
      </w:r>
      <w:r>
        <w:t>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s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ph</w:t>
      </w:r>
      <w:r>
        <w:t>ẩ</w:t>
      </w:r>
      <w:r>
        <w:t>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</w:t>
      </w:r>
      <w:r>
        <w:t>ị</w:t>
      </w:r>
      <w:r>
        <w:t>ch</w:t>
      </w:r>
      <w:proofErr w:type="spellEnd"/>
      <w:r>
        <w:t xml:space="preserve"> </w:t>
      </w:r>
      <w:proofErr w:type="spellStart"/>
      <w:r>
        <w:t>v</w:t>
      </w:r>
      <w:r>
        <w:t>ụ</w:t>
      </w:r>
      <w:proofErr w:type="spellEnd"/>
      <w:r>
        <w:t>.</w:t>
      </w:r>
    </w:p>
    <w:p w14:paraId="23EA5FC8" w14:textId="77777777" w:rsidR="00AA2489" w:rsidRDefault="008F508F">
      <w:pPr>
        <w:numPr>
          <w:ilvl w:val="1"/>
          <w:numId w:val="11"/>
        </w:numPr>
        <w:spacing w:line="360" w:lineRule="auto"/>
        <w:ind w:firstLineChars="200" w:firstLine="522"/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PhoBERT</w:t>
      </w:r>
      <w:proofErr w:type="spellEnd"/>
      <w:r>
        <w:rPr>
          <w:b/>
          <w:bCs/>
          <w:i/>
          <w:iCs/>
        </w:rPr>
        <w:t>.</w:t>
      </w:r>
    </w:p>
    <w:p w14:paraId="22AF6DAC" w14:textId="77777777" w:rsidR="00AA2489" w:rsidRDefault="008F508F">
      <w:pPr>
        <w:spacing w:line="360" w:lineRule="auto"/>
        <w:ind w:firstLineChars="200" w:firstLine="520"/>
      </w:pPr>
      <w:proofErr w:type="spellStart"/>
      <w:r>
        <w:t>Khác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Word2Vec hay FastText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vector </w:t>
      </w:r>
      <w:proofErr w:type="spellStart"/>
      <w:r>
        <w:t>c</w:t>
      </w:r>
      <w:r>
        <w:t>ố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, </w:t>
      </w:r>
      <w:proofErr w:type="spellStart"/>
      <w:r>
        <w:t>PhoBERT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vector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c</w:t>
      </w:r>
      <w:r>
        <w:t>ả</w:t>
      </w:r>
      <w:r>
        <w:t>nh</w:t>
      </w:r>
      <w:proofErr w:type="spellEnd"/>
      <w:r>
        <w:t>.</w:t>
      </w:r>
    </w:p>
    <w:p w14:paraId="6A5AA1FE" w14:textId="77777777" w:rsidR="00AA2489" w:rsidRDefault="008F508F">
      <w:pPr>
        <w:spacing w:line="360" w:lineRule="auto"/>
        <w:ind w:firstLineChars="200" w:firstLine="522"/>
        <w:rPr>
          <w:b/>
          <w:bCs/>
        </w:rPr>
      </w:pP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</w:t>
      </w:r>
      <w:r>
        <w:rPr>
          <w:b/>
          <w:bCs/>
        </w:rPr>
        <w:t>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</w:t>
      </w:r>
      <w:r>
        <w:rPr>
          <w:b/>
          <w:bCs/>
        </w:rPr>
        <w:t>ạ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>ng</w:t>
      </w:r>
      <w:proofErr w:type="spellEnd"/>
    </w:p>
    <w:p w14:paraId="6B67F668" w14:textId="77777777" w:rsidR="00AA2489" w:rsidRDefault="008F508F">
      <w:pPr>
        <w:spacing w:line="360" w:lineRule="auto"/>
        <w:ind w:firstLineChars="200" w:firstLine="520"/>
      </w:pPr>
      <w:proofErr w:type="spellStart"/>
      <w:r>
        <w:t>PhoBERT</w:t>
      </w:r>
      <w:proofErr w:type="spellEnd"/>
      <w:r>
        <w:t xml:space="preserve">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Transformer.</w:t>
      </w:r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Transformer </w:t>
      </w:r>
      <w:proofErr w:type="spellStart"/>
      <w:r>
        <w:t>g</w:t>
      </w:r>
      <w:r>
        <w:t>ồ</w:t>
      </w:r>
      <w:r>
        <w:t>m</w:t>
      </w:r>
      <w:proofErr w:type="spellEnd"/>
      <w:r>
        <w:t>:</w:t>
      </w:r>
    </w:p>
    <w:p w14:paraId="1A862D96" w14:textId="77777777" w:rsidR="00AA2489" w:rsidRDefault="008F508F">
      <w:pPr>
        <w:numPr>
          <w:ilvl w:val="0"/>
          <w:numId w:val="12"/>
        </w:numPr>
        <w:tabs>
          <w:tab w:val="clear" w:pos="420"/>
          <w:tab w:val="left" w:pos="1040"/>
        </w:tabs>
        <w:spacing w:line="360" w:lineRule="auto"/>
        <w:ind w:firstLine="102"/>
      </w:pPr>
      <w:r>
        <w:t xml:space="preserve">Multi-head Self Attention </w:t>
      </w:r>
    </w:p>
    <w:p w14:paraId="42585881" w14:textId="77777777" w:rsidR="00AA2489" w:rsidRDefault="008F508F">
      <w:pPr>
        <w:numPr>
          <w:ilvl w:val="0"/>
          <w:numId w:val="12"/>
        </w:numPr>
        <w:tabs>
          <w:tab w:val="clear" w:pos="420"/>
          <w:tab w:val="left" w:pos="1040"/>
        </w:tabs>
        <w:spacing w:line="360" w:lineRule="auto"/>
        <w:ind w:firstLine="102"/>
      </w:pPr>
      <w:r>
        <w:t xml:space="preserve">Feed Forward Network </w:t>
      </w:r>
    </w:p>
    <w:p w14:paraId="39C1D742" w14:textId="77777777" w:rsidR="00AA2489" w:rsidRDefault="008F508F">
      <w:pPr>
        <w:numPr>
          <w:ilvl w:val="0"/>
          <w:numId w:val="12"/>
        </w:numPr>
        <w:tabs>
          <w:tab w:val="clear" w:pos="420"/>
          <w:tab w:val="left" w:pos="1040"/>
        </w:tabs>
        <w:spacing w:line="360" w:lineRule="auto"/>
        <w:ind w:firstLine="102"/>
      </w:pPr>
      <w:r>
        <w:t xml:space="preserve">Residual Connection </w:t>
      </w:r>
    </w:p>
    <w:p w14:paraId="51063BC7" w14:textId="77777777" w:rsidR="00AA2489" w:rsidRDefault="008F508F">
      <w:pPr>
        <w:numPr>
          <w:ilvl w:val="0"/>
          <w:numId w:val="12"/>
        </w:numPr>
        <w:tabs>
          <w:tab w:val="clear" w:pos="420"/>
          <w:tab w:val="left" w:pos="1040"/>
        </w:tabs>
        <w:spacing w:line="360" w:lineRule="auto"/>
        <w:ind w:firstLine="102"/>
      </w:pPr>
      <w:r>
        <w:t xml:space="preserve">Layer Normalization </w:t>
      </w:r>
    </w:p>
    <w:p w14:paraId="3F0CF815" w14:textId="77777777" w:rsidR="00AA2489" w:rsidRDefault="008F508F">
      <w:pPr>
        <w:spacing w:line="360" w:lineRule="auto"/>
        <w:ind w:firstLineChars="200" w:firstLine="520"/>
      </w:pPr>
      <w:r>
        <w:t xml:space="preserve">-&gt; </w:t>
      </w:r>
      <w:r>
        <w:t xml:space="preserve">Quan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Self-Attention.</w:t>
      </w:r>
    </w:p>
    <w:p w14:paraId="76000EFF" w14:textId="77777777" w:rsidR="00AA2489" w:rsidRDefault="008F508F">
      <w:pPr>
        <w:numPr>
          <w:ilvl w:val="1"/>
          <w:numId w:val="11"/>
        </w:numPr>
        <w:spacing w:line="360" w:lineRule="auto"/>
        <w:ind w:firstLineChars="200" w:firstLine="522"/>
        <w:rPr>
          <w:b/>
          <w:bCs/>
          <w:i/>
          <w:iCs/>
        </w:rPr>
      </w:pPr>
      <w:r>
        <w:rPr>
          <w:b/>
          <w:bCs/>
          <w:i/>
          <w:iCs/>
        </w:rPr>
        <w:t>CNN.</w:t>
      </w:r>
    </w:p>
    <w:p w14:paraId="60A4A4FE" w14:textId="77777777" w:rsidR="00AA2489" w:rsidRDefault="008F508F">
      <w:pPr>
        <w:spacing w:line="360" w:lineRule="auto"/>
        <w:ind w:firstLineChars="200" w:firstLine="520"/>
      </w:pPr>
      <w:proofErr w:type="spellStart"/>
      <w:r>
        <w:t>PhoBERT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embedding</w:t>
      </w:r>
      <w:r>
        <w:t xml:space="preserve"> -&gt; </w:t>
      </w:r>
      <w:r>
        <w:t xml:space="preserve">CNN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embedding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tìm</w:t>
      </w:r>
      <w:proofErr w:type="spellEnd"/>
      <w:r>
        <w:t>:</w:t>
      </w:r>
    </w:p>
    <w:p w14:paraId="6F89383F" w14:textId="77777777" w:rsidR="00AA2489" w:rsidRDefault="008F508F">
      <w:pPr>
        <w:numPr>
          <w:ilvl w:val="0"/>
          <w:numId w:val="13"/>
        </w:numPr>
        <w:tabs>
          <w:tab w:val="clear" w:pos="420"/>
          <w:tab w:val="left" w:pos="520"/>
          <w:tab w:val="left" w:pos="1040"/>
        </w:tabs>
        <w:spacing w:line="360" w:lineRule="auto"/>
        <w:ind w:firstLine="102"/>
      </w:pPr>
      <w:proofErr w:type="spellStart"/>
      <w:r>
        <w:t>c</w:t>
      </w:r>
      <w:r>
        <w:t>ụ</w:t>
      </w:r>
      <w:r>
        <w:t>m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</w:p>
    <w:p w14:paraId="13316421" w14:textId="77777777" w:rsidR="00AA2489" w:rsidRDefault="008F508F">
      <w:pPr>
        <w:numPr>
          <w:ilvl w:val="0"/>
          <w:numId w:val="13"/>
        </w:numPr>
        <w:tabs>
          <w:tab w:val="clear" w:pos="420"/>
          <w:tab w:val="left" w:pos="520"/>
          <w:tab w:val="left" w:pos="1040"/>
        </w:tabs>
        <w:spacing w:line="360" w:lineRule="auto"/>
        <w:ind w:firstLine="102"/>
      </w:pPr>
      <w:proofErr w:type="spellStart"/>
      <w:r>
        <w:t>c</w:t>
      </w:r>
      <w:r>
        <w:t>ụ</w:t>
      </w:r>
      <w:r>
        <w:t>m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</w:t>
      </w:r>
      <w:r>
        <w:t>ự</w:t>
      </w:r>
      <w:r>
        <w:t>c</w:t>
      </w:r>
      <w:proofErr w:type="spellEnd"/>
      <w:r>
        <w:t xml:space="preserve"> </w:t>
      </w:r>
    </w:p>
    <w:p w14:paraId="64C0D582" w14:textId="77777777" w:rsidR="00AA2489" w:rsidRDefault="008F508F">
      <w:pPr>
        <w:numPr>
          <w:ilvl w:val="0"/>
          <w:numId w:val="13"/>
        </w:numPr>
        <w:tabs>
          <w:tab w:val="clear" w:pos="420"/>
          <w:tab w:val="left" w:pos="520"/>
          <w:tab w:val="left" w:pos="1040"/>
        </w:tabs>
        <w:spacing w:line="360" w:lineRule="auto"/>
        <w:ind w:firstLine="102"/>
      </w:pPr>
      <w:proofErr w:type="spellStart"/>
      <w:r>
        <w:t>m</w:t>
      </w:r>
      <w:r>
        <w:t>ẫ</w:t>
      </w:r>
      <w:r>
        <w:t>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</w:t>
      </w:r>
      <w:r>
        <w:t>ữ</w:t>
      </w:r>
      <w:proofErr w:type="spellEnd"/>
    </w:p>
    <w:p w14:paraId="03CD6146" w14:textId="77777777" w:rsidR="00AA2489" w:rsidRDefault="008F508F">
      <w:pPr>
        <w:numPr>
          <w:ilvl w:val="0"/>
          <w:numId w:val="13"/>
        </w:numPr>
        <w:spacing w:line="360" w:lineRule="auto"/>
        <w:rPr>
          <w:b/>
          <w:bCs/>
        </w:rPr>
      </w:pPr>
      <w:r>
        <w:rPr>
          <w:b/>
          <w:bCs/>
        </w:rPr>
        <w:t>Convolution</w:t>
      </w:r>
    </w:p>
    <w:p w14:paraId="03564C15" w14:textId="77777777" w:rsidR="00AA2489" w:rsidRDefault="008F508F">
      <w:pPr>
        <w:spacing w:line="360" w:lineRule="auto"/>
        <w:ind w:firstLineChars="200" w:firstLine="520"/>
      </w:pPr>
      <w:r>
        <w:t xml:space="preserve">CNN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r>
        <w:t>filter.</w:t>
      </w:r>
    </w:p>
    <w:p w14:paraId="2E0F286C" w14:textId="77777777" w:rsidR="00AA2489" w:rsidRDefault="008F508F">
      <w:pPr>
        <w:spacing w:line="360" w:lineRule="auto"/>
        <w:ind w:firstLineChars="200" w:firstLine="520"/>
      </w:pPr>
      <w:r>
        <w:t xml:space="preserve">-&gt;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filter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feature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>.</w:t>
      </w:r>
    </w:p>
    <w:p w14:paraId="2986ACD6" w14:textId="77777777" w:rsidR="00AA2489" w:rsidRDefault="008F508F">
      <w:pPr>
        <w:numPr>
          <w:ilvl w:val="0"/>
          <w:numId w:val="13"/>
        </w:numPr>
        <w:spacing w:line="360" w:lineRule="auto"/>
        <w:rPr>
          <w:b/>
          <w:bCs/>
        </w:rPr>
      </w:pPr>
      <w:proofErr w:type="spellStart"/>
      <w:r>
        <w:rPr>
          <w:b/>
          <w:bCs/>
        </w:rPr>
        <w:t>ReLU</w:t>
      </w:r>
      <w:proofErr w:type="spellEnd"/>
    </w:p>
    <w:p w14:paraId="10E5DF1C" w14:textId="77777777" w:rsidR="00AA2489" w:rsidRDefault="008F508F">
      <w:pPr>
        <w:spacing w:line="360" w:lineRule="auto"/>
        <w:ind w:firstLineChars="200" w:firstLine="520"/>
      </w:pPr>
      <w:r>
        <w:t>Sau convolution</w:t>
      </w:r>
      <w:r>
        <w:t xml:space="preserve">.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ỏ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>.</w:t>
      </w:r>
    </w:p>
    <w:p w14:paraId="444BA628" w14:textId="77777777" w:rsidR="00AA2489" w:rsidRDefault="008F508F">
      <w:pPr>
        <w:numPr>
          <w:ilvl w:val="0"/>
          <w:numId w:val="13"/>
        </w:numPr>
        <w:spacing w:line="360" w:lineRule="auto"/>
        <w:rPr>
          <w:b/>
          <w:bCs/>
        </w:rPr>
      </w:pPr>
      <w:r>
        <w:rPr>
          <w:b/>
          <w:bCs/>
        </w:rPr>
        <w:t>Global Max Pooling</w:t>
      </w:r>
    </w:p>
    <w:p w14:paraId="77FA9A42" w14:textId="77777777" w:rsidR="00AA2489" w:rsidRDefault="008F508F">
      <w:pPr>
        <w:spacing w:line="360" w:lineRule="auto"/>
        <w:ind w:firstLineChars="200" w:firstLine="520"/>
      </w:pPr>
      <w:r>
        <w:t xml:space="preserve">CNN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feature.</w:t>
      </w:r>
      <w:r>
        <w:t xml:space="preserve"> </w:t>
      </w:r>
      <w:r>
        <w:t xml:space="preserve">Global Max Pooling </w:t>
      </w:r>
      <w:proofErr w:type="spellStart"/>
      <w:r>
        <w:t>ch</w:t>
      </w:r>
      <w:r>
        <w:t>ỉ</w:t>
      </w:r>
      <w:proofErr w:type="spellEnd"/>
      <w:r>
        <w:t xml:space="preserve"> </w:t>
      </w:r>
      <w:proofErr w:type="spellStart"/>
      <w:r>
        <w:t>gi</w:t>
      </w:r>
      <w:r>
        <w:t>ữ</w:t>
      </w:r>
      <w:proofErr w:type="spellEnd"/>
      <w:r>
        <w:t xml:space="preserve"> </w:t>
      </w:r>
      <w:r>
        <w:t xml:space="preserve">feature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>)</w:t>
      </w:r>
    </w:p>
    <w:p w14:paraId="4EAB5FC5" w14:textId="77777777" w:rsidR="00AA2489" w:rsidRDefault="008F508F">
      <w:pPr>
        <w:numPr>
          <w:ilvl w:val="1"/>
          <w:numId w:val="11"/>
        </w:numPr>
        <w:spacing w:line="360" w:lineRule="auto"/>
        <w:ind w:firstLineChars="200" w:firstLine="522"/>
        <w:rPr>
          <w:b/>
          <w:bCs/>
          <w:i/>
          <w:iCs/>
        </w:rPr>
      </w:pPr>
      <w:r>
        <w:rPr>
          <w:b/>
          <w:bCs/>
          <w:i/>
          <w:iCs/>
        </w:rPr>
        <w:t>Metadata.</w:t>
      </w:r>
    </w:p>
    <w:p w14:paraId="199E0277" w14:textId="77777777" w:rsidR="00AA2489" w:rsidRDefault="008F508F">
      <w:pPr>
        <w:spacing w:line="360" w:lineRule="auto"/>
        <w:ind w:firstLineChars="200" w:firstLine="520"/>
      </w:pPr>
      <w:r>
        <w:t xml:space="preserve">Metadata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</w:t>
      </w:r>
      <w:r>
        <w:t>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</w:t>
      </w:r>
      <w:r>
        <w:t>ữ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>.</w:t>
      </w:r>
      <w:r>
        <w:t xml:space="preserve"> </w:t>
      </w:r>
      <w:r>
        <w:t xml:space="preserve">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 xml:space="preserve">. </w:t>
      </w:r>
      <w:r>
        <w:t xml:space="preserve">Metadata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dung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</w:t>
      </w:r>
      <w:r>
        <w:t>ậ</w:t>
      </w:r>
      <w:r>
        <w:t>n</w:t>
      </w:r>
      <w:proofErr w:type="spellEnd"/>
      <w:r>
        <w:t>.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>.</w:t>
      </w:r>
    </w:p>
    <w:p w14:paraId="53C26F63" w14:textId="77777777" w:rsidR="00AA2489" w:rsidRDefault="008F508F">
      <w:pPr>
        <w:numPr>
          <w:ilvl w:val="0"/>
          <w:numId w:val="11"/>
        </w:numPr>
        <w:spacing w:line="360" w:lineRule="auto"/>
        <w:rPr>
          <w:b/>
          <w:bCs/>
        </w:rPr>
      </w:pPr>
      <w:proofErr w:type="spellStart"/>
      <w:r>
        <w:rPr>
          <w:b/>
          <w:bCs/>
        </w:rPr>
        <w:t>Lu</w:t>
      </w:r>
      <w:r>
        <w:rPr>
          <w:b/>
          <w:bCs/>
        </w:rPr>
        <w:t>ồ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</w:t>
      </w:r>
      <w:r>
        <w:rPr>
          <w:b/>
          <w:bCs/>
        </w:rPr>
        <w:t>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>.</w:t>
      </w:r>
    </w:p>
    <w:p w14:paraId="27F0DD7D" w14:textId="77777777" w:rsidR="00AA2489" w:rsidRDefault="008F508F">
      <w:pPr>
        <w:spacing w:line="360" w:lineRule="auto"/>
        <w:rPr>
          <w:b/>
          <w:bCs/>
        </w:rPr>
      </w:pPr>
      <w:r>
        <w:rPr>
          <w:noProof/>
        </w:rPr>
        <w:lastRenderedPageBreak/>
        <w:drawing>
          <wp:inline distT="0" distB="0" distL="114300" distR="114300">
            <wp:extent cx="5273675" cy="4642485"/>
            <wp:effectExtent l="0" t="0" r="508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45946" w14:textId="77777777" w:rsidR="00AA2489" w:rsidRDefault="008F508F">
      <w:pPr>
        <w:numPr>
          <w:ilvl w:val="0"/>
          <w:numId w:val="11"/>
        </w:numPr>
        <w:spacing w:line="360" w:lineRule="auto"/>
        <w:rPr>
          <w:b/>
          <w:bCs/>
        </w:rPr>
      </w:pP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ả</w:t>
      </w:r>
      <w:proofErr w:type="spellEnd"/>
      <w:r>
        <w:rPr>
          <w:b/>
          <w:bCs/>
        </w:rPr>
        <w:t>.</w:t>
      </w:r>
    </w:p>
    <w:p w14:paraId="4084FA21" w14:textId="77777777" w:rsidR="00AA2489" w:rsidRDefault="008F508F">
      <w:pPr>
        <w:numPr>
          <w:ilvl w:val="0"/>
          <w:numId w:val="14"/>
        </w:numPr>
        <w:spacing w:line="360" w:lineRule="auto"/>
      </w:pPr>
      <w:r>
        <w:t>Accuracy</w:t>
      </w:r>
    </w:p>
    <w:p w14:paraId="69C0E44C" w14:textId="77777777" w:rsidR="00AA2489" w:rsidRDefault="008F508F">
      <w:pPr>
        <w:numPr>
          <w:ilvl w:val="0"/>
          <w:numId w:val="14"/>
        </w:numPr>
        <w:spacing w:line="360" w:lineRule="auto"/>
      </w:pPr>
      <w:r>
        <w:t>Precision</w:t>
      </w:r>
    </w:p>
    <w:p w14:paraId="5A7C1531" w14:textId="77777777" w:rsidR="00AA2489" w:rsidRDefault="008F508F">
      <w:pPr>
        <w:numPr>
          <w:ilvl w:val="0"/>
          <w:numId w:val="14"/>
        </w:numPr>
        <w:spacing w:line="360" w:lineRule="auto"/>
      </w:pPr>
      <w:r>
        <w:t>Recall</w:t>
      </w:r>
    </w:p>
    <w:p w14:paraId="7CCF3CFE" w14:textId="77777777" w:rsidR="00AA2489" w:rsidRDefault="008F508F">
      <w:pPr>
        <w:numPr>
          <w:ilvl w:val="0"/>
          <w:numId w:val="14"/>
        </w:numPr>
        <w:spacing w:line="360" w:lineRule="auto"/>
      </w:pPr>
      <w:r>
        <w:t>F1-score</w:t>
      </w:r>
    </w:p>
    <w:p w14:paraId="58ACD5AB" w14:textId="77777777" w:rsidR="00AA2489" w:rsidRDefault="008F508F">
      <w:pPr>
        <w:numPr>
          <w:ilvl w:val="0"/>
          <w:numId w:val="14"/>
        </w:numPr>
        <w:spacing w:line="360" w:lineRule="auto"/>
      </w:pPr>
      <w:r>
        <w:t>Confusion Matrix</w:t>
      </w:r>
    </w:p>
    <w:p w14:paraId="6D5F98B6" w14:textId="77777777" w:rsidR="00AA2489" w:rsidRDefault="00AA2489">
      <w:pPr>
        <w:spacing w:line="360" w:lineRule="auto"/>
        <w:rPr>
          <w:b/>
          <w:bCs/>
        </w:rPr>
      </w:pPr>
    </w:p>
    <w:sectPr w:rsidR="00AA248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DCA757"/>
    <w:multiLevelType w:val="singleLevel"/>
    <w:tmpl w:val="0DDCA757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10788112"/>
    <w:multiLevelType w:val="singleLevel"/>
    <w:tmpl w:val="10788112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2562711F"/>
    <w:multiLevelType w:val="singleLevel"/>
    <w:tmpl w:val="2562711F"/>
    <w:lvl w:ilvl="0">
      <w:start w:val="1"/>
      <w:numFmt w:val="bullet"/>
      <w:lvlText w:val="-"/>
      <w:lvlJc w:val="left"/>
      <w:pPr>
        <w:tabs>
          <w:tab w:val="left" w:pos="420"/>
        </w:tabs>
        <w:ind w:left="418" w:hanging="418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4D730872"/>
    <w:multiLevelType w:val="multilevel"/>
    <w:tmpl w:val="4D73087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1AC10D5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8F508F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489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51AC10D5"/>
    <w:rsid w:val="6526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docId w15:val="{E42F99AC-5E98-4195-9A43-D6110651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annotation text" w:qFormat="1"/>
    <w:lsdException w:name="header" w:qFormat="1"/>
    <w:lsdException w:name="caption" w:semiHidden="1" w:unhideWhenUsed="1" w:qFormat="1"/>
    <w:lsdException w:name="table of figures" w:qFormat="1"/>
    <w:lsdException w:name="envelope return" w:qFormat="1"/>
    <w:lsdException w:name="footnote reference" w:qFormat="1"/>
    <w:lsdException w:name="page number" w:qFormat="1"/>
    <w:lsdException w:name="endnote text" w:qFormat="1"/>
    <w:lsdException w:name="table of authorities" w:qFormat="1"/>
    <w:lsdException w:name="macro" w:qFormat="1"/>
    <w:lsdException w:name="List Number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Default Paragraph Font" w:semiHidden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Subtitle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Indent 2" w:qFormat="1"/>
    <w:lsdException w:name="Body Text Indent 3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qFormat="1"/>
    <w:lsdException w:name="HTML Address" w:qFormat="1"/>
    <w:lsdException w:name="HTML Code" w:qFormat="1"/>
    <w:lsdException w:name="HTML Definition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eastAsiaTheme="minorEastAsia" w:cstheme="minorBidi"/>
      <w:sz w:val="26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160" w:line="377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THUC</dc:creator>
  <cp:lastModifiedBy>Trường Võ</cp:lastModifiedBy>
  <cp:revision>2</cp:revision>
  <dcterms:created xsi:type="dcterms:W3CDTF">2026-07-15T03:31:00Z</dcterms:created>
  <dcterms:modified xsi:type="dcterms:W3CDTF">2026-07-15T03:31:00Z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1033-12.1.0.26886</vt:lpwstr>
  </property>
  <property fmtid="{D5CDD505-2E9C-101B-9397-08002B2CF9AE}" pid="3" name="ICV">
    <vt:lpwstr>16A1D67BBD204898BC4EF7F6F31C67F7_11</vt:lpwstr>
  </property>
  <property fmtid="{D5CDD505-2E9C-101B-9397-08002B2CF9AE}" pid="4" name="KSOTemplateDocerSaveRecord">
    <vt:lpwstr>eyJoZGlkIjoiZDc4ZmFhMTc4MWEyNTJlYzJkNjM2YjNmM2I4YzU3NTkifQ==</vt:lpwstr>
  </property>
</Properties>
</file>